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11D92">
      <w:pPr>
        <w:pStyle w:val="3"/>
        <w:jc w:val="center"/>
      </w:pPr>
      <w:r>
        <w:t>职称考试网站：实施方案+数据获取+策略分析</w:t>
      </w:r>
    </w:p>
    <w:p w14:paraId="7D2913FD">
      <w:r>
        <w:rPr>
          <w:i/>
          <w:color w:val="505050"/>
        </w:rPr>
        <w:t>生成: 2026-06-06 | 产品/商业分析</w:t>
      </w:r>
    </w:p>
    <w:p w14:paraId="23747569">
      <w:r>
        <w:t>────────────────────────────────────────────────────────────</w:t>
      </w:r>
    </w:p>
    <w:p w14:paraId="7A37C45A">
      <w:pPr>
        <w:pStyle w:val="4"/>
      </w:pPr>
      <w:r>
        <w:t>一、市场机会：政策窗口+供需缺口</w:t>
      </w:r>
    </w:p>
    <w:p w14:paraId="455ECF8D">
      <w:pPr>
        <w:pStyle w:val="5"/>
      </w:pPr>
      <w:r>
        <w:t>核心政策驱动（2026年起）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B345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1C721C27">
            <w:pPr>
              <w:jc w:val="center"/>
            </w:pPr>
            <w:r>
              <w:rPr>
                <w:b/>
                <w:sz w:val="18"/>
              </w:rPr>
              <w:t>改革</w:t>
            </w:r>
          </w:p>
        </w:tc>
        <w:tc>
          <w:tcPr>
            <w:tcW w:w="3024" w:type="dxa"/>
            <w:shd w:val="clear" w:color="auto" w:fill="D9E2F3"/>
          </w:tcPr>
          <w:p w14:paraId="4819B0D1"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3024" w:type="dxa"/>
            <w:shd w:val="clear" w:color="auto" w:fill="D9E2F3"/>
          </w:tcPr>
          <w:p w14:paraId="30ACC150"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</w:tr>
      <w:tr w14:paraId="78EA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BE610DE">
            <w:r>
              <w:rPr>
                <w:sz w:val="18"/>
              </w:rPr>
              <w:t>**"以考代评"全面推行**</w:t>
            </w:r>
          </w:p>
        </w:tc>
        <w:tc>
          <w:tcPr>
            <w:tcW w:w="3024" w:type="dxa"/>
          </w:tcPr>
          <w:p w14:paraId="07C96C59">
            <w:r>
              <w:rPr>
                <w:sz w:val="18"/>
              </w:rPr>
              <w:t>初、中级职称取消评审，通过全国统考即可</w:t>
            </w:r>
          </w:p>
        </w:tc>
        <w:tc>
          <w:tcPr>
            <w:tcW w:w="3024" w:type="dxa"/>
          </w:tcPr>
          <w:p w14:paraId="0386BCB7">
            <w:r>
              <w:rPr>
                <w:sz w:val="18"/>
              </w:rPr>
              <w:t>考试人数**爆发式增长**</w:t>
            </w:r>
          </w:p>
        </w:tc>
      </w:tr>
      <w:tr w14:paraId="7904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5E78101">
            <w:r>
              <w:rPr>
                <w:sz w:val="18"/>
              </w:rPr>
              <w:t>高级职称"考试+评审"</w:t>
            </w:r>
          </w:p>
        </w:tc>
        <w:tc>
          <w:tcPr>
            <w:tcW w:w="3024" w:type="dxa"/>
          </w:tcPr>
          <w:p w14:paraId="57418B9C">
            <w:r>
              <w:rPr>
                <w:sz w:val="18"/>
              </w:rPr>
              <w:t>先过资格考试再评审，业绩替代论文</w:t>
            </w:r>
          </w:p>
        </w:tc>
        <w:tc>
          <w:tcPr>
            <w:tcW w:w="3024" w:type="dxa"/>
          </w:tcPr>
          <w:p w14:paraId="7FBE72EF">
            <w:r>
              <w:rPr>
                <w:sz w:val="18"/>
              </w:rPr>
              <w:t>备考需求从初/中级向上延伸</w:t>
            </w:r>
          </w:p>
        </w:tc>
      </w:tr>
      <w:tr w14:paraId="3305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6DDF301">
            <w:r>
              <w:rPr>
                <w:sz w:val="18"/>
              </w:rPr>
              <w:t>18类37项职业资格贯通</w:t>
            </w:r>
          </w:p>
        </w:tc>
        <w:tc>
          <w:tcPr>
            <w:tcW w:w="3024" w:type="dxa"/>
          </w:tcPr>
          <w:p w14:paraId="10513025">
            <w:r>
              <w:rPr>
                <w:sz w:val="18"/>
              </w:rPr>
              <w:t>一建/CPA/执业药师=对应职称</w:t>
            </w:r>
          </w:p>
        </w:tc>
        <w:tc>
          <w:tcPr>
            <w:tcW w:w="3024" w:type="dxa"/>
          </w:tcPr>
          <w:p w14:paraId="15E44454">
            <w:r>
              <w:rPr>
                <w:sz w:val="18"/>
              </w:rPr>
              <w:t>跨领域用户流入</w:t>
            </w:r>
          </w:p>
        </w:tc>
      </w:tr>
      <w:tr w14:paraId="26BB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6F91D64">
            <w:r>
              <w:rPr>
                <w:sz w:val="18"/>
              </w:rPr>
              <w:t>绿色通道放宽年限</w:t>
            </w:r>
          </w:p>
        </w:tc>
        <w:tc>
          <w:tcPr>
            <w:tcW w:w="3024" w:type="dxa"/>
          </w:tcPr>
          <w:p w14:paraId="32FE45C0">
            <w:r>
              <w:rPr>
                <w:sz w:val="18"/>
              </w:rPr>
              <w:t>高技能/基层/新兴产业人才</w:t>
            </w:r>
          </w:p>
        </w:tc>
        <w:tc>
          <w:tcPr>
            <w:tcW w:w="3024" w:type="dxa"/>
          </w:tcPr>
          <w:p w14:paraId="26E40526">
            <w:r>
              <w:rPr>
                <w:sz w:val="18"/>
              </w:rPr>
              <w:t>增量用户群</w:t>
            </w:r>
          </w:p>
        </w:tc>
      </w:tr>
    </w:tbl>
    <w:p w14:paraId="4EE7814B"/>
    <w:p w14:paraId="2C6B4B4E">
      <w:r>
        <w:rPr>
          <w:i/>
          <w:color w:val="505050"/>
        </w:rPr>
        <w:t>核心判断: "以考代评"=国家把职称获取的入口从评审会变成了考场。这意味着每一个想评职称的人都必须先通过考试——培训需求的刚性程度从"可选"变成了"必选"。</w:t>
      </w:r>
    </w:p>
    <w:p w14:paraId="07103C9C">
      <w:pPr>
        <w:pStyle w:val="5"/>
      </w:pPr>
      <w:r>
        <w:t>市场容量估算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4CB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44311366"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3024" w:type="dxa"/>
            <w:shd w:val="clear" w:color="auto" w:fill="D9E2F3"/>
          </w:tcPr>
          <w:p w14:paraId="56EE5454">
            <w:pPr>
              <w:jc w:val="center"/>
            </w:pPr>
            <w:r>
              <w:rPr>
                <w:b/>
                <w:sz w:val="18"/>
              </w:rPr>
              <w:t>保守</w:t>
            </w:r>
          </w:p>
        </w:tc>
        <w:tc>
          <w:tcPr>
            <w:tcW w:w="3024" w:type="dxa"/>
            <w:shd w:val="clear" w:color="auto" w:fill="D9E2F3"/>
          </w:tcPr>
          <w:p w14:paraId="1723DCE7">
            <w:pPr>
              <w:jc w:val="center"/>
            </w:pPr>
            <w:r>
              <w:rPr>
                <w:b/>
                <w:sz w:val="18"/>
              </w:rPr>
              <w:t>乐观</w:t>
            </w:r>
          </w:p>
        </w:tc>
      </w:tr>
      <w:tr w14:paraId="54044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4E52692">
            <w:r>
              <w:rPr>
                <w:sz w:val="18"/>
              </w:rPr>
              <w:t>年职称考试总人次</w:t>
            </w:r>
          </w:p>
        </w:tc>
        <w:tc>
          <w:tcPr>
            <w:tcW w:w="3024" w:type="dxa"/>
          </w:tcPr>
          <w:p w14:paraId="2052C698">
            <w:r>
              <w:rPr>
                <w:sz w:val="18"/>
              </w:rPr>
              <w:t>**800-1,200万**</w:t>
            </w:r>
          </w:p>
        </w:tc>
        <w:tc>
          <w:tcPr>
            <w:tcW w:w="3024" w:type="dxa"/>
          </w:tcPr>
          <w:p w14:paraId="4E109552">
            <w:r>
              <w:rPr>
                <w:sz w:val="18"/>
              </w:rPr>
              <w:t>1,500万+</w:t>
            </w:r>
          </w:p>
        </w:tc>
      </w:tr>
      <w:tr w14:paraId="70134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DEB03E0">
            <w:r>
              <w:rPr>
                <w:sz w:val="18"/>
              </w:rPr>
              <w:t>培训付费渗透率</w:t>
            </w:r>
          </w:p>
        </w:tc>
        <w:tc>
          <w:tcPr>
            <w:tcW w:w="3024" w:type="dxa"/>
          </w:tcPr>
          <w:p w14:paraId="7ACB5A53">
            <w:r>
              <w:rPr>
                <w:sz w:val="18"/>
              </w:rPr>
              <w:t>15-25%</w:t>
            </w:r>
          </w:p>
        </w:tc>
        <w:tc>
          <w:tcPr>
            <w:tcW w:w="3024" w:type="dxa"/>
          </w:tcPr>
          <w:p w14:paraId="60CA41A9">
            <w:r>
              <w:rPr>
                <w:sz w:val="18"/>
              </w:rPr>
              <w:t>30%+</w:t>
            </w:r>
          </w:p>
        </w:tc>
      </w:tr>
      <w:tr w14:paraId="23C2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A6E1D53">
            <w:r>
              <w:rPr>
                <w:sz w:val="18"/>
              </w:rPr>
              <w:t>客单价</w:t>
            </w:r>
          </w:p>
        </w:tc>
        <w:tc>
          <w:tcPr>
            <w:tcW w:w="3024" w:type="dxa"/>
          </w:tcPr>
          <w:p w14:paraId="547C09EB">
            <w:r>
              <w:rPr>
                <w:sz w:val="18"/>
              </w:rPr>
              <w:t>300-800元</w:t>
            </w:r>
          </w:p>
        </w:tc>
        <w:tc>
          <w:tcPr>
            <w:tcW w:w="3024" w:type="dxa"/>
          </w:tcPr>
          <w:p w14:paraId="5EE3B4A7">
            <w:r>
              <w:rPr>
                <w:sz w:val="18"/>
              </w:rPr>
              <w:t>1,000-3,000元</w:t>
            </w:r>
          </w:p>
        </w:tc>
      </w:tr>
      <w:tr w14:paraId="0C1E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49CD49F">
            <w:r>
              <w:rPr>
                <w:sz w:val="18"/>
              </w:rPr>
              <w:t>**年市场规模**</w:t>
            </w:r>
          </w:p>
        </w:tc>
        <w:tc>
          <w:tcPr>
            <w:tcW w:w="3024" w:type="dxa"/>
          </w:tcPr>
          <w:p w14:paraId="425F0C86">
            <w:r>
              <w:rPr>
                <w:sz w:val="18"/>
              </w:rPr>
              <w:t>**~100-240亿**</w:t>
            </w:r>
          </w:p>
        </w:tc>
        <w:tc>
          <w:tcPr>
            <w:tcW w:w="3024" w:type="dxa"/>
          </w:tcPr>
          <w:p w14:paraId="06F635A7">
            <w:r>
              <w:rPr>
                <w:sz w:val="18"/>
              </w:rPr>
              <w:t>**~300-500亿**</w:t>
            </w:r>
          </w:p>
        </w:tc>
      </w:tr>
    </w:tbl>
    <w:p w14:paraId="4807F627"/>
    <w:p w14:paraId="7B9D971E">
      <w:r>
        <w:t>────────────────────────────────────────────────────────────</w:t>
      </w:r>
    </w:p>
    <w:p w14:paraId="5F64E566">
      <w:pPr>
        <w:pStyle w:val="4"/>
      </w:pPr>
      <w:r>
        <w:t>二、竞品格局</w:t>
      </w:r>
    </w:p>
    <w:p w14:paraId="2114C598">
      <w:pPr>
        <w:pStyle w:val="5"/>
      </w:pPr>
      <w:r>
        <w:t>市场分层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CE6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6CF6A979"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2268" w:type="dxa"/>
            <w:shd w:val="clear" w:color="auto" w:fill="D9E2F3"/>
          </w:tcPr>
          <w:p w14:paraId="51201496">
            <w:pPr>
              <w:jc w:val="center"/>
            </w:pPr>
            <w:r>
              <w:rPr>
                <w:b/>
                <w:sz w:val="18"/>
              </w:rPr>
              <w:t>代表</w:t>
            </w:r>
          </w:p>
        </w:tc>
        <w:tc>
          <w:tcPr>
            <w:tcW w:w="2268" w:type="dxa"/>
            <w:shd w:val="clear" w:color="auto" w:fill="D9E2F3"/>
          </w:tcPr>
          <w:p w14:paraId="0888BE66">
            <w:pPr>
              <w:jc w:val="center"/>
            </w:pPr>
            <w:r>
              <w:rPr>
                <w:b/>
                <w:sz w:val="18"/>
              </w:rPr>
              <w:t>优势</w:t>
            </w:r>
          </w:p>
        </w:tc>
        <w:tc>
          <w:tcPr>
            <w:tcW w:w="2268" w:type="dxa"/>
            <w:shd w:val="clear" w:color="auto" w:fill="D9E2F3"/>
          </w:tcPr>
          <w:p w14:paraId="22255A60">
            <w:pPr>
              <w:jc w:val="center"/>
            </w:pPr>
            <w:r>
              <w:rPr>
                <w:b/>
                <w:sz w:val="18"/>
              </w:rPr>
              <w:t>劣势</w:t>
            </w:r>
          </w:p>
        </w:tc>
      </w:tr>
      <w:tr w14:paraId="59F3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4F62CD">
            <w:r>
              <w:rPr>
                <w:sz w:val="18"/>
              </w:rPr>
              <w:t>**综合巨头**</w:t>
            </w:r>
          </w:p>
        </w:tc>
        <w:tc>
          <w:tcPr>
            <w:tcW w:w="2268" w:type="dxa"/>
          </w:tcPr>
          <w:p w14:paraId="231EF9E2">
            <w:r>
              <w:rPr>
                <w:sz w:val="18"/>
              </w:rPr>
              <w:t>环球网校、中华会计网校(正保远程)、233网校</w:t>
            </w:r>
          </w:p>
        </w:tc>
        <w:tc>
          <w:tcPr>
            <w:tcW w:w="2268" w:type="dxa"/>
          </w:tcPr>
          <w:p w14:paraId="201DB50C">
            <w:r>
              <w:rPr>
                <w:sz w:val="18"/>
              </w:rPr>
              <w:t>品牌+全品类+渠道</w:t>
            </w:r>
          </w:p>
        </w:tc>
        <w:tc>
          <w:tcPr>
            <w:tcW w:w="2268" w:type="dxa"/>
          </w:tcPr>
          <w:p w14:paraId="7098BA06">
            <w:r>
              <w:rPr>
                <w:sz w:val="18"/>
              </w:rPr>
              <w:t>职称考试非核心,产品陈旧</w:t>
            </w:r>
          </w:p>
        </w:tc>
      </w:tr>
      <w:tr w14:paraId="3108E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DDF0987">
            <w:r>
              <w:rPr>
                <w:sz w:val="18"/>
              </w:rPr>
              <w:t>**垂直专精**</w:t>
            </w:r>
          </w:p>
        </w:tc>
        <w:tc>
          <w:tcPr>
            <w:tcW w:w="2268" w:type="dxa"/>
          </w:tcPr>
          <w:p w14:paraId="11344DA3">
            <w:r>
              <w:rPr>
                <w:sz w:val="18"/>
              </w:rPr>
              <w:t>医学教育网、建设工程教育网</w:t>
            </w:r>
          </w:p>
        </w:tc>
        <w:tc>
          <w:tcPr>
            <w:tcW w:w="2268" w:type="dxa"/>
          </w:tcPr>
          <w:p w14:paraId="402230C2">
            <w:r>
              <w:rPr>
                <w:sz w:val="18"/>
              </w:rPr>
              <w:t>深度专业内容</w:t>
            </w:r>
          </w:p>
        </w:tc>
        <w:tc>
          <w:tcPr>
            <w:tcW w:w="2268" w:type="dxa"/>
          </w:tcPr>
          <w:p w14:paraId="5469082B">
            <w:r>
              <w:rPr>
                <w:sz w:val="18"/>
              </w:rPr>
              <w:t>品类单一</w:t>
            </w:r>
          </w:p>
        </w:tc>
      </w:tr>
      <w:tr w14:paraId="6066E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CF6364">
            <w:r>
              <w:rPr>
                <w:sz w:val="18"/>
              </w:rPr>
              <w:t>**新型平台**</w:t>
            </w:r>
          </w:p>
        </w:tc>
        <w:tc>
          <w:tcPr>
            <w:tcW w:w="2268" w:type="dxa"/>
          </w:tcPr>
          <w:p w14:paraId="4DBB4BFA">
            <w:r>
              <w:rPr>
                <w:sz w:val="18"/>
              </w:rPr>
              <w:t>粉笔、高顿、嗨学网</w:t>
            </w:r>
          </w:p>
        </w:tc>
        <w:tc>
          <w:tcPr>
            <w:tcW w:w="2268" w:type="dxa"/>
          </w:tcPr>
          <w:p w14:paraId="018BECE6">
            <w:r>
              <w:rPr>
                <w:sz w:val="18"/>
              </w:rPr>
              <w:t>移动体验好+AI应用</w:t>
            </w:r>
          </w:p>
        </w:tc>
        <w:tc>
          <w:tcPr>
            <w:tcW w:w="2268" w:type="dxa"/>
          </w:tcPr>
          <w:p w14:paraId="51687543">
            <w:r>
              <w:rPr>
                <w:sz w:val="18"/>
              </w:rPr>
              <w:t>职称覆盖不全</w:t>
            </w:r>
          </w:p>
        </w:tc>
      </w:tr>
      <w:tr w14:paraId="4AB1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1973A3D">
            <w:r>
              <w:rPr>
                <w:sz w:val="18"/>
              </w:rPr>
              <w:t>**免费/低价**</w:t>
            </w:r>
          </w:p>
        </w:tc>
        <w:tc>
          <w:tcPr>
            <w:tcW w:w="2268" w:type="dxa"/>
          </w:tcPr>
          <w:p w14:paraId="7D895B18">
            <w:r>
              <w:rPr>
                <w:sz w:val="18"/>
              </w:rPr>
              <w:t>B站UP主、知乎盐选、百度文库</w:t>
            </w:r>
          </w:p>
        </w:tc>
        <w:tc>
          <w:tcPr>
            <w:tcW w:w="2268" w:type="dxa"/>
          </w:tcPr>
          <w:p w14:paraId="794A0CAE">
            <w:r>
              <w:rPr>
                <w:sz w:val="18"/>
              </w:rPr>
              <w:t>零成本获客</w:t>
            </w:r>
          </w:p>
        </w:tc>
        <w:tc>
          <w:tcPr>
            <w:tcW w:w="2268" w:type="dxa"/>
          </w:tcPr>
          <w:p w14:paraId="49F09576">
            <w:r>
              <w:rPr>
                <w:sz w:val="18"/>
              </w:rPr>
              <w:t>质量参差,无系统课程</w:t>
            </w:r>
          </w:p>
        </w:tc>
      </w:tr>
    </w:tbl>
    <w:p w14:paraId="1128F885"/>
    <w:p w14:paraId="3F6FEEF5">
      <w:pPr>
        <w:pStyle w:val="5"/>
      </w:pPr>
      <w:r>
        <w:t>市场空白</w:t>
      </w:r>
    </w:p>
    <w:p w14:paraId="72E2740A">
      <w:r>
        <w:t>1. 全品类职称一站式平台: 现有平台要么全品类但不专(环球),要么专而窄(医学),没有一个"所有职称考试一站搞定"的品牌</w:t>
      </w:r>
    </w:p>
    <w:p w14:paraId="17E5FC15">
      <w:r>
        <w:t>2. AI驱动的个性化备考: 现有平台仍以录播课+PDF为主,智能力明显不足</w:t>
      </w:r>
    </w:p>
    <w:p w14:paraId="3381E791">
      <w:r>
        <w:t>3. 评审辅导: "考试+评审"模式下,高级职称评审环节(业绩材料/答辩)的辅导几乎空白</w:t>
      </w:r>
    </w:p>
    <w:p w14:paraId="3D0B73E1">
      <w:r>
        <w:t>────────────────────────────────────────────────────────────</w:t>
      </w:r>
    </w:p>
    <w:p w14:paraId="56BB14AD">
      <w:pPr>
        <w:pStyle w:val="4"/>
      </w:pPr>
      <w:r>
        <w:t>三、实施方案</w:t>
      </w:r>
    </w:p>
    <w:p w14:paraId="14556B24">
      <w:pPr>
        <w:pStyle w:val="5"/>
      </w:pPr>
      <w:r>
        <w:t>3.1 系统架构</w:t>
      </w:r>
    </w:p>
    <w:p w14:paraId="131FCC60">
      <w:r>
        <w:t>```</w:t>
      </w:r>
    </w:p>
    <w:p w14:paraId="03C83988">
      <w:r>
        <w:t>┌─────────────────────────────────────────────────┐</w:t>
      </w:r>
    </w:p>
    <w:p w14:paraId="0A7EE679">
      <w:r>
        <w:t>│                   前端(多端)                      │</w:t>
      </w:r>
    </w:p>
    <w:p w14:paraId="4F3E2C44">
      <w:r>
        <w:t>│  Web(PWA) + 微信小程序 + APP(Flutter)            │</w:t>
      </w:r>
    </w:p>
    <w:p w14:paraId="4657C3F2">
      <w:r>
        <w:t>├─────────────────────────────────────────────────┤</w:t>
      </w:r>
    </w:p>
    <w:p w14:paraId="798E44D5">
      <w:r>
        <w:t>│                   业务层                          │</w:t>
      </w:r>
    </w:p>
    <w:p w14:paraId="220E2DA7">
      <w:r>
        <w:t>│  ┌──────────┐ ┌──────────┐ ┌──────────┐         │</w:t>
      </w:r>
    </w:p>
    <w:p w14:paraId="04ECB432">
      <w:r>
        <w:t>│  │ 题库系统  │ │ 课程系统  │ │ AI引擎   │         │</w:t>
      </w:r>
    </w:p>
    <w:p w14:paraId="6CE46148">
      <w:r>
        <w:t>│  │ 刷题/模拟 │ │ 出题/评分│         │</w:t>
      </w:r>
    </w:p>
    <w:p w14:paraId="529CC4BE">
      <w:r>
        <w:t>│  │ 错题本/   │ │ 资料下载 │ │ 推荐/分析│         │</w:t>
      </w:r>
    </w:p>
    <w:p w14:paraId="47B436C6">
      <w:r>
        <w:t>│  │ 智</w:t>
      </w:r>
      <w:bookmarkStart w:id="0" w:name="_GoBack"/>
      <w:bookmarkEnd w:id="0"/>
      <w:r>
        <w:t>能组卷  │ │ 进度追踪 │ │ 答疑/批改│         │</w:t>
      </w:r>
    </w:p>
    <w:p w14:paraId="02646B7D">
      <w:r>
        <w:t>│  └──────────┘ └──────────┘ └──────────┘         │</w:t>
      </w:r>
    </w:p>
    <w:p w14:paraId="02EF41C0">
      <w:r>
        <w:t>├─────────────────────────────────────────────────┤</w:t>
      </w:r>
    </w:p>
    <w:p w14:paraId="785FD204">
      <w:r>
        <w:t>│                   数据层                          │</w:t>
      </w:r>
    </w:p>
    <w:p w14:paraId="13CFCB9C">
      <w:r>
        <w:t>│  MySQL(用户/订单) + MongoDB(题库)                 │</w:t>
      </w:r>
    </w:p>
    <w:p w14:paraId="7F8FE427">
      <w:r>
        <w:t>│  + Elasticsearch(检索) + Redis(缓存)             │</w:t>
      </w:r>
    </w:p>
    <w:p w14:paraId="4E4573B3">
      <w:r>
        <w:t>├─────────────────────────────────────────────────┤</w:t>
      </w:r>
    </w:p>
    <w:p w14:paraId="4F69CBBE">
      <w:r>
        <w:t>│                  基础设施                         │</w:t>
      </w:r>
    </w:p>
    <w:p w14:paraId="32AF931F">
      <w:r>
        <w:t>│  Docker + K8s + 腾讯云/阿里云 + CDN               │</w:t>
      </w:r>
    </w:p>
    <w:p w14:paraId="6860A8A5">
      <w:r>
        <w:t>└─────────────────────────────────────────────────┘</w:t>
      </w:r>
    </w:p>
    <w:p w14:paraId="351C650D">
      <w:r>
        <w:t>```</w:t>
      </w:r>
    </w:p>
    <w:p w14:paraId="6309DBD6">
      <w:pPr>
        <w:pStyle w:val="5"/>
      </w:pPr>
      <w:r>
        <w:t>3.2 核心功能模块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4A7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6FCD20AE"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024" w:type="dxa"/>
            <w:shd w:val="clear" w:color="auto" w:fill="D9E2F3"/>
          </w:tcPr>
          <w:p w14:paraId="7FC95A37"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3024" w:type="dxa"/>
            <w:shd w:val="clear" w:color="auto" w:fill="D9E2F3"/>
          </w:tcPr>
          <w:p w14:paraId="4860BA29"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 w14:paraId="3BF0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DF55408">
            <w:r>
              <w:rPr>
                <w:sz w:val="18"/>
              </w:rPr>
              <w:t>**题库**</w:t>
            </w:r>
          </w:p>
        </w:tc>
        <w:tc>
          <w:tcPr>
            <w:tcW w:w="3024" w:type="dxa"/>
          </w:tcPr>
          <w:p w14:paraId="1903AAFE">
            <w:r>
              <w:rPr>
                <w:sz w:val="18"/>
              </w:rPr>
              <w:t>章节练习/随机刷题/模拟考试/历年真题/智能组卷</w:t>
            </w:r>
          </w:p>
        </w:tc>
        <w:tc>
          <w:tcPr>
            <w:tcW w:w="3024" w:type="dxa"/>
          </w:tcPr>
          <w:p w14:paraId="6988A7FF">
            <w:r>
              <w:rPr>
                <w:sz w:val="18"/>
              </w:rPr>
              <w:t>P0</w:t>
            </w:r>
          </w:p>
        </w:tc>
      </w:tr>
      <w:tr w14:paraId="4FDED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BC27EBF">
            <w:r>
              <w:rPr>
                <w:sz w:val="18"/>
              </w:rPr>
              <w:t>**课程**</w:t>
            </w:r>
          </w:p>
        </w:tc>
        <w:tc>
          <w:tcPr>
            <w:tcW w:w="3024" w:type="dxa"/>
          </w:tcPr>
          <w:p w14:paraId="0BB8DFEF">
            <w:r>
              <w:rPr>
                <w:sz w:val="18"/>
              </w:rPr>
              <w:t>录播课(知识点精讲)+直播课(考前冲刺)</w:t>
            </w:r>
          </w:p>
        </w:tc>
        <w:tc>
          <w:tcPr>
            <w:tcW w:w="3024" w:type="dxa"/>
          </w:tcPr>
          <w:p w14:paraId="6BC7270F">
            <w:r>
              <w:rPr>
                <w:sz w:val="18"/>
              </w:rPr>
              <w:t>P0</w:t>
            </w:r>
          </w:p>
        </w:tc>
      </w:tr>
      <w:tr w14:paraId="1FDC4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ACD745F">
            <w:r>
              <w:rPr>
                <w:sz w:val="18"/>
              </w:rPr>
              <w:t>**AI引擎**</w:t>
            </w:r>
          </w:p>
        </w:tc>
        <w:tc>
          <w:tcPr>
            <w:tcW w:w="3024" w:type="dxa"/>
          </w:tcPr>
          <w:p w14:paraId="500B435C">
            <w:r>
              <w:rPr>
                <w:sz w:val="18"/>
              </w:rPr>
              <w:t>错因诊断/弱项识别/自适应出题/智能答疑</w:t>
            </w:r>
          </w:p>
        </w:tc>
        <w:tc>
          <w:tcPr>
            <w:tcW w:w="3024" w:type="dxa"/>
          </w:tcPr>
          <w:p w14:paraId="08AF2FB2">
            <w:r>
              <w:rPr>
                <w:sz w:val="18"/>
              </w:rPr>
              <w:t>P1</w:t>
            </w:r>
          </w:p>
        </w:tc>
      </w:tr>
      <w:tr w14:paraId="7311A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0B8391C">
            <w:r>
              <w:rPr>
                <w:sz w:val="18"/>
              </w:rPr>
              <w:t>**社区**</w:t>
            </w:r>
          </w:p>
        </w:tc>
        <w:tc>
          <w:tcPr>
            <w:tcW w:w="3024" w:type="dxa"/>
          </w:tcPr>
          <w:p w14:paraId="37E655E3">
            <w:r>
              <w:rPr>
                <w:sz w:val="18"/>
              </w:rPr>
              <w:t>考证经验帖/学习打卡/名师答疑</w:t>
            </w:r>
          </w:p>
        </w:tc>
        <w:tc>
          <w:tcPr>
            <w:tcW w:w="3024" w:type="dxa"/>
          </w:tcPr>
          <w:p w14:paraId="752AC59C">
            <w:r>
              <w:rPr>
                <w:sz w:val="18"/>
              </w:rPr>
              <w:t>P2</w:t>
            </w:r>
          </w:p>
        </w:tc>
      </w:tr>
      <w:tr w14:paraId="077E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B38CBC3">
            <w:r>
              <w:rPr>
                <w:sz w:val="18"/>
              </w:rPr>
              <w:t>**评审辅导**</w:t>
            </w:r>
          </w:p>
        </w:tc>
        <w:tc>
          <w:tcPr>
            <w:tcW w:w="3024" w:type="dxa"/>
          </w:tcPr>
          <w:p w14:paraId="33BAEE53">
            <w:r>
              <w:rPr>
                <w:sz w:val="18"/>
              </w:rPr>
              <w:t>业绩材料撰写指导/模拟答辩/政策解读</w:t>
            </w:r>
          </w:p>
        </w:tc>
        <w:tc>
          <w:tcPr>
            <w:tcW w:w="3024" w:type="dxa"/>
          </w:tcPr>
          <w:p w14:paraId="2F3286B2">
            <w:r>
              <w:rPr>
                <w:sz w:val="18"/>
              </w:rPr>
              <w:t>P2</w:t>
            </w:r>
          </w:p>
        </w:tc>
      </w:tr>
    </w:tbl>
    <w:p w14:paraId="5FB8B077"/>
    <w:p w14:paraId="0BD786C2">
      <w:pPr>
        <w:pStyle w:val="5"/>
      </w:pPr>
      <w:r>
        <w:t>3.3 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E49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4A9D06BE">
            <w:pPr>
              <w:jc w:val="center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w="3024" w:type="dxa"/>
            <w:shd w:val="clear" w:color="auto" w:fill="D9E2F3"/>
          </w:tcPr>
          <w:p w14:paraId="0CD90E80">
            <w:pPr>
              <w:jc w:val="center"/>
            </w:pPr>
            <w:r>
              <w:rPr>
                <w:b/>
                <w:sz w:val="18"/>
              </w:rPr>
              <w:t>选型</w:t>
            </w:r>
          </w:p>
        </w:tc>
        <w:tc>
          <w:tcPr>
            <w:tcW w:w="3024" w:type="dxa"/>
            <w:shd w:val="clear" w:color="auto" w:fill="D9E2F3"/>
          </w:tcPr>
          <w:p w14:paraId="09FD158C">
            <w:pPr>
              <w:jc w:val="center"/>
            </w:pPr>
            <w:r>
              <w:rPr>
                <w:b/>
                <w:sz w:val="18"/>
              </w:rPr>
              <w:t>理由</w:t>
            </w:r>
          </w:p>
        </w:tc>
      </w:tr>
      <w:tr w14:paraId="4769C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165B34B">
            <w:r>
              <w:rPr>
                <w:sz w:val="18"/>
              </w:rPr>
              <w:t>前端</w:t>
            </w:r>
          </w:p>
        </w:tc>
        <w:tc>
          <w:tcPr>
            <w:tcW w:w="3024" w:type="dxa"/>
          </w:tcPr>
          <w:p w14:paraId="2E5D2A0D">
            <w:r>
              <w:rPr>
                <w:sz w:val="18"/>
              </w:rPr>
              <w:t>Next.js / Taro(小程序)</w:t>
            </w:r>
          </w:p>
        </w:tc>
        <w:tc>
          <w:tcPr>
            <w:tcW w:w="3024" w:type="dxa"/>
          </w:tcPr>
          <w:p w14:paraId="3A1DB308">
            <w:r>
              <w:rPr>
                <w:sz w:val="18"/>
              </w:rPr>
              <w:t>SSR+SEO友好+PWA</w:t>
            </w:r>
          </w:p>
        </w:tc>
      </w:tr>
      <w:tr w14:paraId="5D83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BA26596">
            <w:r>
              <w:rPr>
                <w:sz w:val="18"/>
              </w:rPr>
              <w:t>后端</w:t>
            </w:r>
          </w:p>
        </w:tc>
        <w:tc>
          <w:tcPr>
            <w:tcW w:w="3024" w:type="dxa"/>
          </w:tcPr>
          <w:p w14:paraId="3B884528">
            <w:r>
              <w:rPr>
                <w:sz w:val="18"/>
              </w:rPr>
              <w:t>Python FastAPI / Go</w:t>
            </w:r>
          </w:p>
        </w:tc>
        <w:tc>
          <w:tcPr>
            <w:tcW w:w="3024" w:type="dxa"/>
          </w:tcPr>
          <w:p w14:paraId="53F0D758">
            <w:r>
              <w:rPr>
                <w:sz w:val="18"/>
              </w:rPr>
              <w:t>高性能+AI集成友好</w:t>
            </w:r>
          </w:p>
        </w:tc>
      </w:tr>
      <w:tr w14:paraId="3872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040C7FB">
            <w:r>
              <w:rPr>
                <w:sz w:val="18"/>
              </w:rPr>
              <w:t>AI</w:t>
            </w:r>
          </w:p>
        </w:tc>
        <w:tc>
          <w:tcPr>
            <w:tcW w:w="3024" w:type="dxa"/>
          </w:tcPr>
          <w:p w14:paraId="5B659ED4">
            <w:r>
              <w:rPr>
                <w:sz w:val="18"/>
              </w:rPr>
              <w:t>DeepSeek API(LoRA微调)</w:t>
            </w:r>
          </w:p>
        </w:tc>
        <w:tc>
          <w:tcPr>
            <w:tcW w:w="3024" w:type="dxa"/>
          </w:tcPr>
          <w:p w14:paraId="6D5D1F48">
            <w:r>
              <w:rPr>
                <w:sz w:val="18"/>
              </w:rPr>
              <w:t>国产/低成本/垂直领域微调</w:t>
            </w:r>
          </w:p>
        </w:tc>
      </w:tr>
      <w:tr w14:paraId="000E1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83DBD43">
            <w:r>
              <w:rPr>
                <w:sz w:val="18"/>
              </w:rPr>
              <w:t>数据库</w:t>
            </w:r>
          </w:p>
        </w:tc>
        <w:tc>
          <w:tcPr>
            <w:tcW w:w="3024" w:type="dxa"/>
          </w:tcPr>
          <w:p w14:paraId="70FCCA08">
            <w:r>
              <w:rPr>
                <w:sz w:val="18"/>
              </w:rPr>
              <w:t>MySQL + MongoDB + ES</w:t>
            </w:r>
          </w:p>
        </w:tc>
        <w:tc>
          <w:tcPr>
            <w:tcW w:w="3024" w:type="dxa"/>
          </w:tcPr>
          <w:p w14:paraId="3565363E">
            <w:r>
              <w:rPr>
                <w:sz w:val="18"/>
              </w:rPr>
              <w:t>关系型+文档型+全文检索</w:t>
            </w:r>
          </w:p>
        </w:tc>
      </w:tr>
      <w:tr w14:paraId="2FB2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544DA67">
            <w:r>
              <w:rPr>
                <w:sz w:val="18"/>
              </w:rPr>
              <w:t>部署</w:t>
            </w:r>
          </w:p>
        </w:tc>
        <w:tc>
          <w:tcPr>
            <w:tcW w:w="3024" w:type="dxa"/>
          </w:tcPr>
          <w:p w14:paraId="391F2AB1">
            <w:r>
              <w:rPr>
                <w:sz w:val="18"/>
              </w:rPr>
              <w:t>K8s + 腾讯云</w:t>
            </w:r>
          </w:p>
        </w:tc>
        <w:tc>
          <w:tcPr>
            <w:tcW w:w="3024" w:type="dxa"/>
          </w:tcPr>
          <w:p w14:paraId="29A59AA5">
            <w:r>
              <w:rPr>
                <w:sz w:val="18"/>
              </w:rPr>
              <w:t>弹性伸缩+按量付费</w:t>
            </w:r>
          </w:p>
        </w:tc>
      </w:tr>
    </w:tbl>
    <w:p w14:paraId="7D549C06"/>
    <w:p w14:paraId="45DA13C4">
      <w:pPr>
        <w:pStyle w:val="5"/>
      </w:pPr>
      <w:r>
        <w:t>3.4 分阶段路线图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CA58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6488223F"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024" w:type="dxa"/>
            <w:shd w:val="clear" w:color="auto" w:fill="D9E2F3"/>
          </w:tcPr>
          <w:p w14:paraId="04B1D312"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3024" w:type="dxa"/>
            <w:shd w:val="clear" w:color="auto" w:fill="D9E2F3"/>
          </w:tcPr>
          <w:p w14:paraId="46EBFFBA">
            <w:pPr>
              <w:jc w:val="center"/>
            </w:pPr>
            <w:r>
              <w:rPr>
                <w:b/>
                <w:sz w:val="18"/>
              </w:rPr>
              <w:t>目标</w:t>
            </w:r>
          </w:p>
        </w:tc>
      </w:tr>
      <w:tr w14:paraId="0119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F5CF83A">
            <w:r>
              <w:rPr>
                <w:sz w:val="18"/>
              </w:rPr>
              <w:t>**Phase1 MVP**</w:t>
            </w:r>
          </w:p>
        </w:tc>
        <w:tc>
          <w:tcPr>
            <w:tcW w:w="3024" w:type="dxa"/>
          </w:tcPr>
          <w:p w14:paraId="4EC7EF28">
            <w:r>
              <w:rPr>
                <w:sz w:val="18"/>
              </w:rPr>
              <w:t>0-2月</w:t>
            </w:r>
          </w:p>
        </w:tc>
        <w:tc>
          <w:tcPr>
            <w:tcW w:w="3024" w:type="dxa"/>
          </w:tcPr>
          <w:p w14:paraId="51335489">
            <w:r>
              <w:rPr>
                <w:sz w:val="18"/>
              </w:rPr>
              <w:t>经济师(最大人群)单品类上线:题库+录播课+模拟考</w:t>
            </w:r>
          </w:p>
        </w:tc>
      </w:tr>
      <w:tr w14:paraId="08F18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E8827BC">
            <w:r>
              <w:rPr>
                <w:sz w:val="18"/>
              </w:rPr>
              <w:t>**Phase2 拓展**</w:t>
            </w:r>
          </w:p>
        </w:tc>
        <w:tc>
          <w:tcPr>
            <w:tcW w:w="3024" w:type="dxa"/>
          </w:tcPr>
          <w:p w14:paraId="32301678">
            <w:r>
              <w:rPr>
                <w:sz w:val="18"/>
              </w:rPr>
              <w:t>3-4月</w:t>
            </w:r>
          </w:p>
        </w:tc>
        <w:tc>
          <w:tcPr>
            <w:tcW w:w="3024" w:type="dxa"/>
          </w:tcPr>
          <w:p w14:paraId="6B280606">
            <w:r>
              <w:rPr>
                <w:sz w:val="18"/>
              </w:rPr>
              <w:t>会计/工程/卫生 4大品类,AI组卷+智能错因分析</w:t>
            </w:r>
          </w:p>
        </w:tc>
      </w:tr>
      <w:tr w14:paraId="759D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C33BD4A">
            <w:r>
              <w:rPr>
                <w:sz w:val="18"/>
              </w:rPr>
              <w:t>**Phase3 平台化**</w:t>
            </w:r>
          </w:p>
        </w:tc>
        <w:tc>
          <w:tcPr>
            <w:tcW w:w="3024" w:type="dxa"/>
          </w:tcPr>
          <w:p w14:paraId="07E89491">
            <w:r>
              <w:rPr>
                <w:sz w:val="18"/>
              </w:rPr>
              <w:t>5-8月</w:t>
            </w:r>
          </w:p>
        </w:tc>
        <w:tc>
          <w:tcPr>
            <w:tcW w:w="3024" w:type="dxa"/>
          </w:tcPr>
          <w:p w14:paraId="1E24F806">
            <w:r>
              <w:rPr>
                <w:sz w:val="18"/>
              </w:rPr>
              <w:t>全品类覆盖+评审辅导+社区+小程序</w:t>
            </w:r>
          </w:p>
        </w:tc>
      </w:tr>
      <w:tr w14:paraId="18F2F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F517257">
            <w:r>
              <w:rPr>
                <w:sz w:val="18"/>
              </w:rPr>
              <w:t>**Phase4 智能化**</w:t>
            </w:r>
          </w:p>
        </w:tc>
        <w:tc>
          <w:tcPr>
            <w:tcW w:w="3024" w:type="dxa"/>
          </w:tcPr>
          <w:p w14:paraId="49FFF50A">
            <w:r>
              <w:rPr>
                <w:sz w:val="18"/>
              </w:rPr>
              <w:t>9-12月</w:t>
            </w:r>
          </w:p>
        </w:tc>
        <w:tc>
          <w:tcPr>
            <w:tcW w:w="3024" w:type="dxa"/>
          </w:tcPr>
          <w:p w14:paraId="237ED528">
            <w:r>
              <w:rPr>
                <w:sz w:val="18"/>
              </w:rPr>
              <w:t>AI出题替代人工命题,个性化学习路径,知识图谱</w:t>
            </w:r>
          </w:p>
        </w:tc>
      </w:tr>
    </w:tbl>
    <w:p w14:paraId="379FDB7A"/>
    <w:p w14:paraId="5D15D96E">
      <w:r>
        <w:t>────────────────────────────────────────────────────────────</w:t>
      </w:r>
    </w:p>
    <w:p w14:paraId="41B19265">
      <w:pPr>
        <w:pStyle w:val="4"/>
      </w:pPr>
      <w:r>
        <w:t>四、数据获取方案</w:t>
      </w:r>
    </w:p>
    <w:p w14:paraId="03BDFB64">
      <w:pPr>
        <w:pStyle w:val="5"/>
      </w:pPr>
      <w:r>
        <w:t>4.1 题库数据（核心资产）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A7CA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3EA9B9B3">
            <w:pPr>
              <w:jc w:val="center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w="2268" w:type="dxa"/>
            <w:shd w:val="clear" w:color="auto" w:fill="D9E2F3"/>
          </w:tcPr>
          <w:p w14:paraId="03E001ED">
            <w:pPr>
              <w:jc w:val="center"/>
            </w:pPr>
            <w:r>
              <w:rPr>
                <w:b/>
                <w:sz w:val="18"/>
              </w:rPr>
              <w:t>获取方式</w:t>
            </w:r>
          </w:p>
        </w:tc>
        <w:tc>
          <w:tcPr>
            <w:tcW w:w="2268" w:type="dxa"/>
            <w:shd w:val="clear" w:color="auto" w:fill="D9E2F3"/>
          </w:tcPr>
          <w:p w14:paraId="6A8B1CDE">
            <w:pPr>
              <w:jc w:val="center"/>
            </w:pPr>
            <w:r>
              <w:rPr>
                <w:b/>
                <w:sz w:val="18"/>
              </w:rPr>
              <w:t>质量</w:t>
            </w:r>
          </w:p>
        </w:tc>
        <w:tc>
          <w:tcPr>
            <w:tcW w:w="2268" w:type="dxa"/>
            <w:shd w:val="clear" w:color="auto" w:fill="D9E2F3"/>
          </w:tcPr>
          <w:p w14:paraId="70B78130">
            <w:pPr>
              <w:jc w:val="center"/>
            </w:pPr>
            <w:r>
              <w:rPr>
                <w:b/>
                <w:sz w:val="18"/>
              </w:rPr>
              <w:t>成本</w:t>
            </w:r>
          </w:p>
        </w:tc>
      </w:tr>
      <w:tr w14:paraId="54B5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0C0EFA">
            <w:r>
              <w:rPr>
                <w:sz w:val="18"/>
              </w:rPr>
              <w:t>**历年真题**</w:t>
            </w:r>
          </w:p>
        </w:tc>
        <w:tc>
          <w:tcPr>
            <w:tcW w:w="2268" w:type="dxa"/>
          </w:tcPr>
          <w:p w14:paraId="272EF5E9">
            <w:r>
              <w:rPr>
                <w:sz w:val="18"/>
              </w:rPr>
              <w:t>公开渠道搜集+OCR识别+人工校对</w:t>
            </w:r>
          </w:p>
        </w:tc>
        <w:tc>
          <w:tcPr>
            <w:tcW w:w="2268" w:type="dxa"/>
          </w:tcPr>
          <w:p w14:paraId="49FA32D8">
            <w:r>
              <w:rPr>
                <w:sz w:val="18"/>
              </w:rPr>
              <w:t>⭐⭐⭐⭐⭐</w:t>
            </w:r>
          </w:p>
        </w:tc>
        <w:tc>
          <w:tcPr>
            <w:tcW w:w="2268" w:type="dxa"/>
          </w:tcPr>
          <w:p w14:paraId="12AB773B">
            <w:r>
              <w:rPr>
                <w:sz w:val="18"/>
              </w:rPr>
              <w:t>中</w:t>
            </w:r>
          </w:p>
        </w:tc>
      </w:tr>
      <w:tr w14:paraId="0E433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0D88AF">
            <w:r>
              <w:rPr>
                <w:sz w:val="18"/>
              </w:rPr>
              <w:t>**教材知识点**</w:t>
            </w:r>
          </w:p>
        </w:tc>
        <w:tc>
          <w:tcPr>
            <w:tcW w:w="2268" w:type="dxa"/>
          </w:tcPr>
          <w:p w14:paraId="019678D2">
            <w:r>
              <w:rPr>
                <w:sz w:val="18"/>
              </w:rPr>
              <w:t>出版社授权+人工拆解为考点</w:t>
            </w:r>
          </w:p>
        </w:tc>
        <w:tc>
          <w:tcPr>
            <w:tcW w:w="2268" w:type="dxa"/>
          </w:tcPr>
          <w:p w14:paraId="572A2131">
            <w:r>
              <w:rPr>
                <w:sz w:val="18"/>
              </w:rPr>
              <w:t>⭐⭐⭐⭐</w:t>
            </w:r>
          </w:p>
        </w:tc>
        <w:tc>
          <w:tcPr>
            <w:tcW w:w="2268" w:type="dxa"/>
          </w:tcPr>
          <w:p w14:paraId="60DF5E50">
            <w:r>
              <w:rPr>
                <w:sz w:val="18"/>
              </w:rPr>
              <w:t>高</w:t>
            </w:r>
          </w:p>
        </w:tc>
      </w:tr>
      <w:tr w14:paraId="6EA8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013D6DA">
            <w:r>
              <w:rPr>
                <w:sz w:val="18"/>
              </w:rPr>
              <w:t>**模拟题**</w:t>
            </w:r>
          </w:p>
        </w:tc>
        <w:tc>
          <w:tcPr>
            <w:tcW w:w="2268" w:type="dxa"/>
          </w:tcPr>
          <w:p w14:paraId="5C3F8ABA">
            <w:r>
              <w:rPr>
                <w:sz w:val="18"/>
              </w:rPr>
              <w:t>请命题专家出题+AI辅助生成+用户UGC</w:t>
            </w:r>
          </w:p>
        </w:tc>
        <w:tc>
          <w:tcPr>
            <w:tcW w:w="2268" w:type="dxa"/>
          </w:tcPr>
          <w:p w14:paraId="1AF0302C">
            <w:r>
              <w:rPr>
                <w:sz w:val="18"/>
              </w:rPr>
              <w:t>⭐⭐⭐⭐</w:t>
            </w:r>
          </w:p>
        </w:tc>
        <w:tc>
          <w:tcPr>
            <w:tcW w:w="2268" w:type="dxa"/>
          </w:tcPr>
          <w:p w14:paraId="48055BD0">
            <w:r>
              <w:rPr>
                <w:sz w:val="18"/>
              </w:rPr>
              <w:t>中</w:t>
            </w:r>
          </w:p>
        </w:tc>
      </w:tr>
      <w:tr w14:paraId="0F52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571DF86">
            <w:r>
              <w:rPr>
                <w:sz w:val="18"/>
              </w:rPr>
              <w:t>**竞品题库**</w:t>
            </w:r>
          </w:p>
        </w:tc>
        <w:tc>
          <w:tcPr>
            <w:tcW w:w="2268" w:type="dxa"/>
          </w:tcPr>
          <w:p w14:paraId="448FD5A9">
            <w:r>
              <w:rPr>
                <w:sz w:val="18"/>
              </w:rPr>
              <w:t>公开可获取的免费题库抓取+二次加工</w:t>
            </w:r>
          </w:p>
        </w:tc>
        <w:tc>
          <w:tcPr>
            <w:tcW w:w="2268" w:type="dxa"/>
          </w:tcPr>
          <w:p w14:paraId="475306E2">
            <w:r>
              <w:rPr>
                <w:sz w:val="18"/>
              </w:rPr>
              <w:t>⭐⭐⭐</w:t>
            </w:r>
          </w:p>
        </w:tc>
        <w:tc>
          <w:tcPr>
            <w:tcW w:w="2268" w:type="dxa"/>
          </w:tcPr>
          <w:p w14:paraId="729BFF4C">
            <w:r>
              <w:rPr>
                <w:sz w:val="18"/>
              </w:rPr>
              <w:t>低</w:t>
            </w:r>
          </w:p>
        </w:tc>
      </w:tr>
      <w:tr w14:paraId="21B6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25E80F7">
            <w:r>
              <w:rPr>
                <w:sz w:val="18"/>
              </w:rPr>
              <w:t>**社群收集**</w:t>
            </w:r>
          </w:p>
        </w:tc>
        <w:tc>
          <w:tcPr>
            <w:tcW w:w="2268" w:type="dxa"/>
          </w:tcPr>
          <w:p w14:paraId="0A65E569">
            <w:r>
              <w:rPr>
                <w:sz w:val="18"/>
              </w:rPr>
              <w:t>考后回忆版真题(微信群/知乎/小红书)</w:t>
            </w:r>
          </w:p>
        </w:tc>
        <w:tc>
          <w:tcPr>
            <w:tcW w:w="2268" w:type="dxa"/>
          </w:tcPr>
          <w:p w14:paraId="1FB2B472">
            <w:r>
              <w:rPr>
                <w:sz w:val="18"/>
              </w:rPr>
              <w:t>⭐⭐⭐</w:t>
            </w:r>
          </w:p>
        </w:tc>
        <w:tc>
          <w:tcPr>
            <w:tcW w:w="2268" w:type="dxa"/>
          </w:tcPr>
          <w:p w14:paraId="4B4963C3">
            <w:r>
              <w:rPr>
                <w:sz w:val="18"/>
              </w:rPr>
              <w:t>零</w:t>
            </w:r>
          </w:p>
        </w:tc>
      </w:tr>
      <w:tr w14:paraId="6744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04EC6F">
            <w:r>
              <w:rPr>
                <w:sz w:val="18"/>
              </w:rPr>
              <w:t>**AI生成**</w:t>
            </w:r>
          </w:p>
        </w:tc>
        <w:tc>
          <w:tcPr>
            <w:tcW w:w="2268" w:type="dxa"/>
          </w:tcPr>
          <w:p w14:paraId="33C50215">
            <w:r>
              <w:rPr>
                <w:sz w:val="18"/>
              </w:rPr>
              <w:t>LLM基于知识图谱约束生成+人工审核</w:t>
            </w:r>
          </w:p>
        </w:tc>
        <w:tc>
          <w:tcPr>
            <w:tcW w:w="2268" w:type="dxa"/>
          </w:tcPr>
          <w:p w14:paraId="59C92AE6">
            <w:r>
              <w:rPr>
                <w:sz w:val="18"/>
              </w:rPr>
              <w:t>⭐⭐⭐</w:t>
            </w:r>
          </w:p>
        </w:tc>
        <w:tc>
          <w:tcPr>
            <w:tcW w:w="2268" w:type="dxa"/>
          </w:tcPr>
          <w:p w14:paraId="66BDDCDA">
            <w:r>
              <w:rPr>
                <w:sz w:val="18"/>
              </w:rPr>
              <w:t>低</w:t>
            </w:r>
          </w:p>
        </w:tc>
      </w:tr>
    </w:tbl>
    <w:p w14:paraId="3A5B1F56"/>
    <w:p w14:paraId="7E3066D6">
      <w:pPr>
        <w:pStyle w:val="5"/>
      </w:pPr>
      <w:r>
        <w:t>4.2 AI出题流水线</w:t>
      </w:r>
    </w:p>
    <w:p w14:paraId="0080E421">
      <w:r>
        <w:t>```</w:t>
      </w:r>
    </w:p>
    <w:p w14:paraId="7DCCA743">
      <w:r>
        <w:t>教材/大纲 ──→ 知识图谱构建(知识点×难度×题型)</w:t>
      </w:r>
    </w:p>
    <w:p w14:paraId="29D1280D">
      <w:r>
        <w:t>↓</w:t>
      </w:r>
    </w:p>
    <w:p w14:paraId="3B32EA24">
      <w:r>
        <w:t>LLM约束生成(选择题/案例题/判断题)</w:t>
      </w:r>
    </w:p>
    <w:p w14:paraId="095C9C2A">
      <w:r>
        <w:t>↓</w:t>
      </w:r>
    </w:p>
    <w:p w14:paraId="613A62B4">
      <w:r>
        <w:t>人工审核(专家抽检20%)</w:t>
      </w:r>
    </w:p>
    <w:p w14:paraId="5027AC9B">
      <w:r>
        <w:t>↓</w:t>
      </w:r>
    </w:p>
    <w:p w14:paraId="17F3D33D">
      <w:r>
        <w:t>难度校准(IRT模型+用户答题数据反馈)</w:t>
      </w:r>
    </w:p>
    <w:p w14:paraId="46D1346E">
      <w:r>
        <w:t>↓</w:t>
      </w:r>
    </w:p>
    <w:p w14:paraId="67350511">
      <w:r>
        <w:t>入库</w:t>
      </w:r>
    </w:p>
    <w:p w14:paraId="40B31A11">
      <w:r>
        <w:t>```</w:t>
      </w:r>
    </w:p>
    <w:p w14:paraId="6AC369F6">
      <w:r>
        <w:t>效率对比: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286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67C82FD1"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024" w:type="dxa"/>
            <w:shd w:val="clear" w:color="auto" w:fill="D9E2F3"/>
          </w:tcPr>
          <w:p w14:paraId="66A62F78">
            <w:pPr>
              <w:jc w:val="center"/>
            </w:pPr>
            <w:r>
              <w:rPr>
                <w:b/>
                <w:sz w:val="18"/>
              </w:rPr>
              <w:t>传统人工</w:t>
            </w:r>
          </w:p>
        </w:tc>
        <w:tc>
          <w:tcPr>
            <w:tcW w:w="3024" w:type="dxa"/>
            <w:shd w:val="clear" w:color="auto" w:fill="D9E2F3"/>
          </w:tcPr>
          <w:p w14:paraId="24301211">
            <w:pPr>
              <w:jc w:val="center"/>
            </w:pPr>
            <w:r>
              <w:rPr>
                <w:b/>
                <w:sz w:val="18"/>
              </w:rPr>
              <w:t>AI辅助</w:t>
            </w:r>
          </w:p>
        </w:tc>
      </w:tr>
      <w:tr w14:paraId="7368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2AE4180">
            <w:r>
              <w:rPr>
                <w:sz w:val="18"/>
              </w:rPr>
              <w:t>单题成本</w:t>
            </w:r>
          </w:p>
        </w:tc>
        <w:tc>
          <w:tcPr>
            <w:tcW w:w="3024" w:type="dxa"/>
          </w:tcPr>
          <w:p w14:paraId="5EE45163">
            <w:r>
              <w:rPr>
                <w:sz w:val="18"/>
              </w:rPr>
              <w:t>5-15元</w:t>
            </w:r>
          </w:p>
        </w:tc>
        <w:tc>
          <w:tcPr>
            <w:tcW w:w="3024" w:type="dxa"/>
          </w:tcPr>
          <w:p w14:paraId="5739BEBF">
            <w:r>
              <w:rPr>
                <w:sz w:val="18"/>
              </w:rPr>
              <w:t>**0.1-0.5元**</w:t>
            </w:r>
          </w:p>
        </w:tc>
      </w:tr>
      <w:tr w14:paraId="69EA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172B88D">
            <w:r>
              <w:rPr>
                <w:sz w:val="18"/>
              </w:rPr>
              <w:t>日产量</w:t>
            </w:r>
          </w:p>
        </w:tc>
        <w:tc>
          <w:tcPr>
            <w:tcW w:w="3024" w:type="dxa"/>
          </w:tcPr>
          <w:p w14:paraId="43E16D4A">
            <w:r>
              <w:rPr>
                <w:sz w:val="18"/>
              </w:rPr>
              <w:t>50-100题</w:t>
            </w:r>
          </w:p>
        </w:tc>
        <w:tc>
          <w:tcPr>
            <w:tcW w:w="3024" w:type="dxa"/>
          </w:tcPr>
          <w:p w14:paraId="355EEFAB">
            <w:r>
              <w:rPr>
                <w:sz w:val="18"/>
              </w:rPr>
              <w:t>**1,000-5,000题**</w:t>
            </w:r>
          </w:p>
        </w:tc>
      </w:tr>
      <w:tr w14:paraId="53C8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857C68A">
            <w:r>
              <w:rPr>
                <w:sz w:val="18"/>
              </w:rPr>
              <w:t>知识点覆盖</w:t>
            </w:r>
          </w:p>
        </w:tc>
        <w:tc>
          <w:tcPr>
            <w:tcW w:w="3024" w:type="dxa"/>
          </w:tcPr>
          <w:p w14:paraId="7A41903C">
            <w:r>
              <w:rPr>
                <w:sz w:val="18"/>
              </w:rPr>
              <w:t>~70%</w:t>
            </w:r>
          </w:p>
        </w:tc>
        <w:tc>
          <w:tcPr>
            <w:tcW w:w="3024" w:type="dxa"/>
          </w:tcPr>
          <w:p w14:paraId="1CBD2DAF">
            <w:r>
              <w:rPr>
                <w:sz w:val="18"/>
              </w:rPr>
              <w:t>**&gt;95%**</w:t>
            </w:r>
          </w:p>
        </w:tc>
      </w:tr>
      <w:tr w14:paraId="6CDC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359345A">
            <w:r>
              <w:rPr>
                <w:sz w:val="18"/>
              </w:rPr>
              <w:t>更新周期</w:t>
            </w:r>
          </w:p>
        </w:tc>
        <w:tc>
          <w:tcPr>
            <w:tcW w:w="3024" w:type="dxa"/>
          </w:tcPr>
          <w:p w14:paraId="45E7727F">
            <w:r>
              <w:rPr>
                <w:sz w:val="18"/>
              </w:rPr>
              <w:t>3个月</w:t>
            </w:r>
          </w:p>
        </w:tc>
        <w:tc>
          <w:tcPr>
            <w:tcW w:w="3024" w:type="dxa"/>
          </w:tcPr>
          <w:p w14:paraId="1CAFE5FE">
            <w:r>
              <w:rPr>
                <w:sz w:val="18"/>
              </w:rPr>
              <w:t>**1周**</w:t>
            </w:r>
          </w:p>
        </w:tc>
      </w:tr>
    </w:tbl>
    <w:p w14:paraId="78692BCC"/>
    <w:p w14:paraId="48E9E8A8">
      <w:pPr>
        <w:pStyle w:val="5"/>
      </w:pPr>
      <w:r>
        <w:t>4.3 课程内容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C401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0931ADF9">
            <w:pPr>
              <w:jc w:val="center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w="3024" w:type="dxa"/>
            <w:shd w:val="clear" w:color="auto" w:fill="D9E2F3"/>
          </w:tcPr>
          <w:p w14:paraId="428A5205">
            <w:pPr>
              <w:jc w:val="center"/>
            </w:pPr>
            <w:r>
              <w:rPr>
                <w:b/>
                <w:sz w:val="18"/>
              </w:rPr>
              <w:t>方式</w:t>
            </w:r>
          </w:p>
        </w:tc>
        <w:tc>
          <w:tcPr>
            <w:tcW w:w="3024" w:type="dxa"/>
            <w:shd w:val="clear" w:color="auto" w:fill="D9E2F3"/>
          </w:tcPr>
          <w:p w14:paraId="22776A94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06E23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8CC5FE8">
            <w:r>
              <w:rPr>
                <w:sz w:val="18"/>
              </w:rPr>
              <w:t>**自有师资**</w:t>
            </w:r>
          </w:p>
        </w:tc>
        <w:tc>
          <w:tcPr>
            <w:tcW w:w="3024" w:type="dxa"/>
          </w:tcPr>
          <w:p w14:paraId="31EADCD1">
            <w:r>
              <w:rPr>
                <w:sz w:val="18"/>
              </w:rPr>
              <w:t>聘请退休考官/高校教授/行业专家录制</w:t>
            </w:r>
          </w:p>
        </w:tc>
        <w:tc>
          <w:tcPr>
            <w:tcW w:w="3024" w:type="dxa"/>
          </w:tcPr>
          <w:p w14:paraId="664AB836">
            <w:r>
              <w:rPr>
                <w:sz w:val="18"/>
              </w:rPr>
              <w:t>核心壁垒,独家内容</w:t>
            </w:r>
          </w:p>
        </w:tc>
      </w:tr>
      <w:tr w14:paraId="5B57D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5C8B774">
            <w:r>
              <w:rPr>
                <w:sz w:val="18"/>
              </w:rPr>
              <w:t>**平台合作**</w:t>
            </w:r>
          </w:p>
        </w:tc>
        <w:tc>
          <w:tcPr>
            <w:tcW w:w="3024" w:type="dxa"/>
          </w:tcPr>
          <w:p w14:paraId="2A254403">
            <w:r>
              <w:rPr>
                <w:sz w:val="18"/>
              </w:rPr>
              <w:t>与已有讲师签约分成(类似得到/知识付费)</w:t>
            </w:r>
          </w:p>
        </w:tc>
        <w:tc>
          <w:tcPr>
            <w:tcW w:w="3024" w:type="dxa"/>
          </w:tcPr>
          <w:p w14:paraId="515EBC91">
            <w:r>
              <w:rPr>
                <w:sz w:val="18"/>
              </w:rPr>
              <w:t>快速起量</w:t>
            </w:r>
          </w:p>
        </w:tc>
      </w:tr>
      <w:tr w14:paraId="27BDE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8B9354D">
            <w:r>
              <w:rPr>
                <w:sz w:val="18"/>
              </w:rPr>
              <w:t>**AI生成**</w:t>
            </w:r>
          </w:p>
        </w:tc>
        <w:tc>
          <w:tcPr>
            <w:tcW w:w="3024" w:type="dxa"/>
          </w:tcPr>
          <w:p w14:paraId="70CF5E8C">
            <w:r>
              <w:rPr>
                <w:sz w:val="18"/>
              </w:rPr>
              <w:t>AI生成讲义大纲+AI配音+人工审核</w:t>
            </w:r>
          </w:p>
        </w:tc>
        <w:tc>
          <w:tcPr>
            <w:tcW w:w="3024" w:type="dxa"/>
          </w:tcPr>
          <w:p w14:paraId="5D3AAAB6">
            <w:r>
              <w:rPr>
                <w:sz w:val="18"/>
              </w:rPr>
              <w:t>补充内容,成本极低</w:t>
            </w:r>
          </w:p>
        </w:tc>
      </w:tr>
      <w:tr w14:paraId="00C62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8E02341">
            <w:r>
              <w:rPr>
                <w:sz w:val="18"/>
              </w:rPr>
              <w:t>**UGC**</w:t>
            </w:r>
          </w:p>
        </w:tc>
        <w:tc>
          <w:tcPr>
            <w:tcW w:w="3024" w:type="dxa"/>
          </w:tcPr>
          <w:p w14:paraId="44681C0B">
            <w:r>
              <w:rPr>
                <w:sz w:val="18"/>
              </w:rPr>
              <w:t>高分考生经验分享(视频/图文)</w:t>
            </w:r>
          </w:p>
        </w:tc>
        <w:tc>
          <w:tcPr>
            <w:tcW w:w="3024" w:type="dxa"/>
          </w:tcPr>
          <w:p w14:paraId="6E5B01E1">
            <w:r>
              <w:rPr>
                <w:sz w:val="18"/>
              </w:rPr>
              <w:t>社区粘性</w:t>
            </w:r>
          </w:p>
        </w:tc>
      </w:tr>
    </w:tbl>
    <w:p w14:paraId="0F00CAD8"/>
    <w:p w14:paraId="6DFDECDD">
      <w:pPr>
        <w:pStyle w:val="5"/>
      </w:pPr>
      <w:r>
        <w:t>4.4 用户数据获取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1B6B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49700723">
            <w:pPr>
              <w:jc w:val="center"/>
            </w:pPr>
            <w:r>
              <w:rPr>
                <w:b/>
                <w:sz w:val="18"/>
              </w:rPr>
              <w:t>渠道</w:t>
            </w:r>
          </w:p>
        </w:tc>
        <w:tc>
          <w:tcPr>
            <w:tcW w:w="3024" w:type="dxa"/>
            <w:shd w:val="clear" w:color="auto" w:fill="D9E2F3"/>
          </w:tcPr>
          <w:p w14:paraId="10BFB777">
            <w:pPr>
              <w:jc w:val="center"/>
            </w:pPr>
            <w:r>
              <w:rPr>
                <w:b/>
                <w:sz w:val="18"/>
              </w:rPr>
              <w:t>方式</w:t>
            </w:r>
          </w:p>
        </w:tc>
        <w:tc>
          <w:tcPr>
            <w:tcW w:w="3024" w:type="dxa"/>
            <w:shd w:val="clear" w:color="auto" w:fill="D9E2F3"/>
          </w:tcPr>
          <w:p w14:paraId="184887BB">
            <w:pPr>
              <w:jc w:val="center"/>
            </w:pPr>
            <w:r>
              <w:rPr>
                <w:b/>
                <w:sz w:val="18"/>
              </w:rPr>
              <w:t>获客成本</w:t>
            </w:r>
          </w:p>
        </w:tc>
      </w:tr>
      <w:tr w14:paraId="49F7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AE9E04F">
            <w:r>
              <w:rPr>
                <w:sz w:val="18"/>
              </w:rPr>
              <w:t>**SEO**</w:t>
            </w:r>
          </w:p>
        </w:tc>
        <w:tc>
          <w:tcPr>
            <w:tcW w:w="3024" w:type="dxa"/>
          </w:tcPr>
          <w:p w14:paraId="2F48CC96">
            <w:r>
              <w:rPr>
                <w:sz w:val="18"/>
              </w:rPr>
              <w:t>搜索"XX职称考试报名时间/真题/通过率"等长尾词</w:t>
            </w:r>
          </w:p>
        </w:tc>
        <w:tc>
          <w:tcPr>
            <w:tcW w:w="3024" w:type="dxa"/>
          </w:tcPr>
          <w:p w14:paraId="68238FEC">
            <w:r>
              <w:rPr>
                <w:sz w:val="18"/>
              </w:rPr>
              <w:t>极低</w:t>
            </w:r>
          </w:p>
        </w:tc>
      </w:tr>
      <w:tr w14:paraId="7F72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7C5C237">
            <w:r>
              <w:rPr>
                <w:sz w:val="18"/>
              </w:rPr>
              <w:t>**微信生态**</w:t>
            </w:r>
          </w:p>
        </w:tc>
        <w:tc>
          <w:tcPr>
            <w:tcW w:w="3024" w:type="dxa"/>
          </w:tcPr>
          <w:p w14:paraId="3FE9B02E">
            <w:r>
              <w:rPr>
                <w:sz w:val="18"/>
              </w:rPr>
              <w:t>公众号+小程序+社群裂变(转发解锁)</w:t>
            </w:r>
          </w:p>
        </w:tc>
        <w:tc>
          <w:tcPr>
            <w:tcW w:w="3024" w:type="dxa"/>
          </w:tcPr>
          <w:p w14:paraId="734C79C0">
            <w:r>
              <w:rPr>
                <w:sz w:val="18"/>
              </w:rPr>
              <w:t>低</w:t>
            </w:r>
          </w:p>
        </w:tc>
      </w:tr>
      <w:tr w14:paraId="7A3E9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4D47D6C">
            <w:r>
              <w:rPr>
                <w:sz w:val="18"/>
              </w:rPr>
              <w:t>**小红书/知乎**</w:t>
            </w:r>
          </w:p>
        </w:tc>
        <w:tc>
          <w:tcPr>
            <w:tcW w:w="3024" w:type="dxa"/>
          </w:tcPr>
          <w:p w14:paraId="445E35E8">
            <w:r>
              <w:rPr>
                <w:sz w:val="18"/>
              </w:rPr>
              <w:t>干货内容引流(备考攻略/政策解读)</w:t>
            </w:r>
          </w:p>
        </w:tc>
        <w:tc>
          <w:tcPr>
            <w:tcW w:w="3024" w:type="dxa"/>
          </w:tcPr>
          <w:p w14:paraId="59C5E74E">
            <w:r>
              <w:rPr>
                <w:sz w:val="18"/>
              </w:rPr>
              <w:t>中低</w:t>
            </w:r>
          </w:p>
        </w:tc>
      </w:tr>
      <w:tr w14:paraId="78CBE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6E3E985">
            <w:r>
              <w:rPr>
                <w:sz w:val="18"/>
              </w:rPr>
              <w:t>**百度SEM**</w:t>
            </w:r>
          </w:p>
        </w:tc>
        <w:tc>
          <w:tcPr>
            <w:tcW w:w="3024" w:type="dxa"/>
          </w:tcPr>
          <w:p w14:paraId="3029FC2A">
            <w:r>
              <w:rPr>
                <w:sz w:val="18"/>
              </w:rPr>
              <w:t>竞价排名("职称考试培训"等核心词)</w:t>
            </w:r>
          </w:p>
        </w:tc>
        <w:tc>
          <w:tcPr>
            <w:tcW w:w="3024" w:type="dxa"/>
          </w:tcPr>
          <w:p w14:paraId="4D5A41D9">
            <w:r>
              <w:rPr>
                <w:sz w:val="18"/>
              </w:rPr>
              <w:t>高(5-20元/点击)</w:t>
            </w:r>
          </w:p>
        </w:tc>
      </w:tr>
      <w:tr w14:paraId="61777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F6B08F4">
            <w:r>
              <w:rPr>
                <w:sz w:val="18"/>
              </w:rPr>
              <w:t>**B站/抖音**</w:t>
            </w:r>
          </w:p>
        </w:tc>
        <w:tc>
          <w:tcPr>
            <w:tcW w:w="3024" w:type="dxa"/>
          </w:tcPr>
          <w:p w14:paraId="611D1AE8">
            <w:r>
              <w:rPr>
                <w:sz w:val="18"/>
              </w:rPr>
              <w:t>免费公开课引流→付费转化</w:t>
            </w:r>
          </w:p>
        </w:tc>
        <w:tc>
          <w:tcPr>
            <w:tcW w:w="3024" w:type="dxa"/>
          </w:tcPr>
          <w:p w14:paraId="5E8343AF">
            <w:r>
              <w:rPr>
                <w:sz w:val="18"/>
              </w:rPr>
              <w:t>中</w:t>
            </w:r>
          </w:p>
        </w:tc>
      </w:tr>
    </w:tbl>
    <w:p w14:paraId="6FBD068F"/>
    <w:p w14:paraId="58072E18">
      <w:r>
        <w:t>────────────────────────────────────────────────────────────</w:t>
      </w:r>
    </w:p>
    <w:p w14:paraId="57633E5F">
      <w:pPr>
        <w:pStyle w:val="4"/>
      </w:pPr>
      <w:r>
        <w:t>五、商业模式策略</w:t>
      </w:r>
    </w:p>
    <w:p w14:paraId="7D5FDE06">
      <w:pPr>
        <w:pStyle w:val="5"/>
      </w:pPr>
      <w:r>
        <w:t>5.1 收入模型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E291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6CC3AE3D">
            <w:pPr>
              <w:jc w:val="center"/>
            </w:pPr>
            <w:r>
              <w:rPr>
                <w:b/>
                <w:sz w:val="18"/>
              </w:rPr>
              <w:t>收入源</w:t>
            </w:r>
          </w:p>
        </w:tc>
        <w:tc>
          <w:tcPr>
            <w:tcW w:w="2268" w:type="dxa"/>
            <w:shd w:val="clear" w:color="auto" w:fill="D9E2F3"/>
          </w:tcPr>
          <w:p w14:paraId="0BE79602">
            <w:pPr>
              <w:jc w:val="center"/>
            </w:pPr>
            <w:r>
              <w:rPr>
                <w:b/>
                <w:sz w:val="18"/>
              </w:rPr>
              <w:t>产品</w:t>
            </w:r>
          </w:p>
        </w:tc>
        <w:tc>
          <w:tcPr>
            <w:tcW w:w="2268" w:type="dxa"/>
            <w:shd w:val="clear" w:color="auto" w:fill="D9E2F3"/>
          </w:tcPr>
          <w:p w14:paraId="2DD20D54">
            <w:pPr>
              <w:jc w:val="center"/>
            </w:pPr>
            <w:r>
              <w:rPr>
                <w:b/>
                <w:sz w:val="18"/>
              </w:rPr>
              <w:t>定价</w:t>
            </w:r>
          </w:p>
        </w:tc>
        <w:tc>
          <w:tcPr>
            <w:tcW w:w="2268" w:type="dxa"/>
            <w:shd w:val="clear" w:color="auto" w:fill="D9E2F3"/>
          </w:tcPr>
          <w:p w14:paraId="7785F10B">
            <w:pPr>
              <w:jc w:val="center"/>
            </w:pPr>
            <w:r>
              <w:rPr>
                <w:b/>
                <w:sz w:val="18"/>
              </w:rPr>
              <w:t>占比预期</w:t>
            </w:r>
          </w:p>
        </w:tc>
      </w:tr>
      <w:tr w14:paraId="2BAF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BEC4D63">
            <w:r>
              <w:rPr>
                <w:sz w:val="18"/>
              </w:rPr>
              <w:t>**题库会员**</w:t>
            </w:r>
          </w:p>
        </w:tc>
        <w:tc>
          <w:tcPr>
            <w:tcW w:w="2268" w:type="dxa"/>
          </w:tcPr>
          <w:p w14:paraId="09315C67">
            <w:r>
              <w:rPr>
                <w:sz w:val="18"/>
              </w:rPr>
              <w:t>章节练习+模拟考+智能组卷</w:t>
            </w:r>
          </w:p>
        </w:tc>
        <w:tc>
          <w:tcPr>
            <w:tcW w:w="2268" w:type="dxa"/>
          </w:tcPr>
          <w:p w14:paraId="6A70F086">
            <w:r>
              <w:rPr>
                <w:sz w:val="18"/>
              </w:rPr>
              <w:t>99-199元/科</w:t>
            </w:r>
          </w:p>
        </w:tc>
        <w:tc>
          <w:tcPr>
            <w:tcW w:w="2268" w:type="dxa"/>
          </w:tcPr>
          <w:p w14:paraId="30E9EA78">
            <w:r>
              <w:rPr>
                <w:sz w:val="18"/>
              </w:rPr>
              <w:t>35%</w:t>
            </w:r>
          </w:p>
        </w:tc>
      </w:tr>
      <w:tr w14:paraId="67B1B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C17F68">
            <w:r>
              <w:rPr>
                <w:sz w:val="18"/>
              </w:rPr>
              <w:t>**课程付费**</w:t>
            </w:r>
          </w:p>
        </w:tc>
        <w:tc>
          <w:tcPr>
            <w:tcW w:w="2268" w:type="dxa"/>
          </w:tcPr>
          <w:p w14:paraId="4AE89EBD">
            <w:r>
              <w:rPr>
                <w:sz w:val="18"/>
              </w:rPr>
              <w:t>录播精讲+直播冲刺</w:t>
            </w:r>
          </w:p>
        </w:tc>
        <w:tc>
          <w:tcPr>
            <w:tcW w:w="2268" w:type="dxa"/>
          </w:tcPr>
          <w:p w14:paraId="524FAD8D">
            <w:r>
              <w:rPr>
                <w:sz w:val="18"/>
              </w:rPr>
              <w:t>299-999元/科</w:t>
            </w:r>
          </w:p>
        </w:tc>
        <w:tc>
          <w:tcPr>
            <w:tcW w:w="2268" w:type="dxa"/>
          </w:tcPr>
          <w:p w14:paraId="7B846942">
            <w:r>
              <w:rPr>
                <w:sz w:val="18"/>
              </w:rPr>
              <w:t>40%</w:t>
            </w:r>
          </w:p>
        </w:tc>
      </w:tr>
      <w:tr w14:paraId="126F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49E8B1">
            <w:r>
              <w:rPr>
                <w:sz w:val="18"/>
              </w:rPr>
              <w:t>**AI服务**</w:t>
            </w:r>
          </w:p>
        </w:tc>
        <w:tc>
          <w:tcPr>
            <w:tcW w:w="2268" w:type="dxa"/>
          </w:tcPr>
          <w:p w14:paraId="397A3567">
            <w:r>
              <w:rPr>
                <w:sz w:val="18"/>
              </w:rPr>
              <w:t>AI批改(案例题)+AI答疑+个性化学习路径</w:t>
            </w:r>
          </w:p>
        </w:tc>
        <w:tc>
          <w:tcPr>
            <w:tcW w:w="2268" w:type="dxa"/>
          </w:tcPr>
          <w:p w14:paraId="086481B1">
            <w:r>
              <w:rPr>
                <w:sz w:val="18"/>
              </w:rPr>
              <w:t>49-99元/月</w:t>
            </w:r>
          </w:p>
        </w:tc>
        <w:tc>
          <w:tcPr>
            <w:tcW w:w="2268" w:type="dxa"/>
          </w:tcPr>
          <w:p w14:paraId="4A8BD4AE">
            <w:r>
              <w:rPr>
                <w:sz w:val="18"/>
              </w:rPr>
              <w:t>10%</w:t>
            </w:r>
          </w:p>
        </w:tc>
      </w:tr>
      <w:tr w14:paraId="299B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40CEF1F">
            <w:r>
              <w:rPr>
                <w:sz w:val="18"/>
              </w:rPr>
              <w:t>**评审辅导**</w:t>
            </w:r>
          </w:p>
        </w:tc>
        <w:tc>
          <w:tcPr>
            <w:tcW w:w="2268" w:type="dxa"/>
          </w:tcPr>
          <w:p w14:paraId="0185F6CB">
            <w:r>
              <w:rPr>
                <w:sz w:val="18"/>
              </w:rPr>
              <w:t>业绩材料指导+模拟答辩</w:t>
            </w:r>
          </w:p>
        </w:tc>
        <w:tc>
          <w:tcPr>
            <w:tcW w:w="2268" w:type="dxa"/>
          </w:tcPr>
          <w:p w14:paraId="6EF6C1A3">
            <w:r>
              <w:rPr>
                <w:sz w:val="18"/>
              </w:rPr>
              <w:t>1,999-9,999元</w:t>
            </w:r>
          </w:p>
        </w:tc>
        <w:tc>
          <w:tcPr>
            <w:tcW w:w="2268" w:type="dxa"/>
          </w:tcPr>
          <w:p w14:paraId="3FB8350C">
            <w:r>
              <w:rPr>
                <w:sz w:val="18"/>
              </w:rPr>
              <w:t>10%</w:t>
            </w:r>
          </w:p>
        </w:tc>
      </w:tr>
      <w:tr w14:paraId="3450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F2E294">
            <w:r>
              <w:rPr>
                <w:sz w:val="18"/>
              </w:rPr>
              <w:t>**B端**</w:t>
            </w:r>
          </w:p>
        </w:tc>
        <w:tc>
          <w:tcPr>
            <w:tcW w:w="2268" w:type="dxa"/>
          </w:tcPr>
          <w:p w14:paraId="7A74E9DF">
            <w:r>
              <w:rPr>
                <w:sz w:val="18"/>
              </w:rPr>
              <w:t>企业团报/培训机构SaaS</w:t>
            </w:r>
          </w:p>
        </w:tc>
        <w:tc>
          <w:tcPr>
            <w:tcW w:w="2268" w:type="dxa"/>
          </w:tcPr>
          <w:p w14:paraId="0B27976E">
            <w:r>
              <w:rPr>
                <w:sz w:val="18"/>
              </w:rPr>
              <w:t>按量</w:t>
            </w:r>
          </w:p>
        </w:tc>
        <w:tc>
          <w:tcPr>
            <w:tcW w:w="2268" w:type="dxa"/>
          </w:tcPr>
          <w:p w14:paraId="58EB8E16">
            <w:r>
              <w:rPr>
                <w:sz w:val="18"/>
              </w:rPr>
              <w:t>5%</w:t>
            </w:r>
          </w:p>
        </w:tc>
      </w:tr>
    </w:tbl>
    <w:p w14:paraId="1FA6B1D9"/>
    <w:p w14:paraId="79E2A2AF">
      <w:pPr>
        <w:pStyle w:val="5"/>
      </w:pPr>
      <w:r>
        <w:t>5.2 增长飞轮</w:t>
      </w:r>
    </w:p>
    <w:p w14:paraId="04178FCC">
      <w:r>
        <w:t>```</w:t>
      </w:r>
    </w:p>
    <w:p w14:paraId="08BB3DCA">
      <w:r>
        <w:t>免费题库(获客入口) → AI推荐短板 → 付费课程转化</w:t>
      </w:r>
    </w:p>
    <w:p w14:paraId="35A9804C">
      <w:r>
        <w:t>↓                                    ↓</w:t>
      </w:r>
    </w:p>
    <w:p w14:paraId="47C5465F">
      <w:r>
        <w:t>社群裂变(转发解锁)                AI智能督学(续费率)</w:t>
      </w:r>
    </w:p>
    <w:p w14:paraId="0C63CF1C">
      <w:r>
        <w:t>↓                                    ↓</w:t>
      </w:r>
    </w:p>
    <w:p w14:paraId="601D8D37">
      <w:r>
        <w:t>更多用户 ← 口碑传播 ← 通过率提升(核心指标)</w:t>
      </w:r>
    </w:p>
    <w:p w14:paraId="45143D3F">
      <w:r>
        <w:t>```</w:t>
      </w:r>
    </w:p>
    <w:p w14:paraId="42D6EC20">
      <w:pPr>
        <w:pStyle w:val="5"/>
      </w:pPr>
      <w:r>
        <w:t>5.3 竞争壁垒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13A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408CF21E">
            <w:pPr>
              <w:jc w:val="center"/>
            </w:pPr>
            <w:r>
              <w:rPr>
                <w:b/>
                <w:sz w:val="18"/>
              </w:rPr>
              <w:t>壁垒</w:t>
            </w:r>
          </w:p>
        </w:tc>
        <w:tc>
          <w:tcPr>
            <w:tcW w:w="3024" w:type="dxa"/>
            <w:shd w:val="clear" w:color="auto" w:fill="D9E2F3"/>
          </w:tcPr>
          <w:p w14:paraId="1073E9E4">
            <w:pPr>
              <w:jc w:val="center"/>
            </w:pPr>
            <w:r>
              <w:rPr>
                <w:b/>
                <w:sz w:val="18"/>
              </w:rPr>
              <w:t>构建方式</w:t>
            </w:r>
          </w:p>
        </w:tc>
        <w:tc>
          <w:tcPr>
            <w:tcW w:w="3024" w:type="dxa"/>
            <w:shd w:val="clear" w:color="auto" w:fill="D9E2F3"/>
          </w:tcPr>
          <w:p w14:paraId="7AB5A1D5"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</w:tr>
      <w:tr w14:paraId="79DF8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74CAF74">
            <w:r>
              <w:rPr>
                <w:sz w:val="18"/>
              </w:rPr>
              <w:t>**题库规模+质量**</w:t>
            </w:r>
          </w:p>
        </w:tc>
        <w:tc>
          <w:tcPr>
            <w:tcW w:w="3024" w:type="dxa"/>
          </w:tcPr>
          <w:p w14:paraId="681B1875">
            <w:r>
              <w:rPr>
                <w:sz w:val="18"/>
              </w:rPr>
              <w:t>AI生成+人工审核+用户答题反馈持续校准</w:t>
            </w:r>
          </w:p>
        </w:tc>
        <w:tc>
          <w:tcPr>
            <w:tcW w:w="3024" w:type="dxa"/>
          </w:tcPr>
          <w:p w14:paraId="58EB5BFD">
            <w:r>
              <w:rPr>
                <w:sz w:val="18"/>
              </w:rPr>
              <w:t>3-6月</w:t>
            </w:r>
          </w:p>
        </w:tc>
      </w:tr>
      <w:tr w14:paraId="4A719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E817A5C">
            <w:r>
              <w:rPr>
                <w:sz w:val="18"/>
              </w:rPr>
              <w:t>**通过率数据**</w:t>
            </w:r>
          </w:p>
        </w:tc>
        <w:tc>
          <w:tcPr>
            <w:tcW w:w="3024" w:type="dxa"/>
          </w:tcPr>
          <w:p w14:paraId="4BBD4A49">
            <w:r>
              <w:rPr>
                <w:sz w:val="18"/>
              </w:rPr>
              <w:t>记录每题的正确率/区分度,持续优化</w:t>
            </w:r>
          </w:p>
        </w:tc>
        <w:tc>
          <w:tcPr>
            <w:tcW w:w="3024" w:type="dxa"/>
          </w:tcPr>
          <w:p w14:paraId="42EDAAA6">
            <w:r>
              <w:rPr>
                <w:sz w:val="18"/>
              </w:rPr>
              <w:t>6-12月</w:t>
            </w:r>
          </w:p>
        </w:tc>
      </w:tr>
      <w:tr w14:paraId="04C1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CC77550">
            <w:r>
              <w:rPr>
                <w:sz w:val="18"/>
              </w:rPr>
              <w:t>**AI模型**</w:t>
            </w:r>
          </w:p>
        </w:tc>
        <w:tc>
          <w:tcPr>
            <w:tcW w:w="3024" w:type="dxa"/>
          </w:tcPr>
          <w:p w14:paraId="32762A94">
            <w:r>
              <w:rPr>
                <w:sz w:val="18"/>
              </w:rPr>
              <w:t>用户答题数据越多→错因诊断越准→个性化越强</w:t>
            </w:r>
          </w:p>
        </w:tc>
        <w:tc>
          <w:tcPr>
            <w:tcW w:w="3024" w:type="dxa"/>
          </w:tcPr>
          <w:p w14:paraId="2EA138B5">
            <w:r>
              <w:rPr>
                <w:sz w:val="18"/>
              </w:rPr>
              <w:t>持续强化</w:t>
            </w:r>
          </w:p>
        </w:tc>
      </w:tr>
      <w:tr w14:paraId="7890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687AF88">
            <w:r>
              <w:rPr>
                <w:sz w:val="18"/>
              </w:rPr>
              <w:t>**师资独家**</w:t>
            </w:r>
          </w:p>
        </w:tc>
        <w:tc>
          <w:tcPr>
            <w:tcW w:w="3024" w:type="dxa"/>
          </w:tcPr>
          <w:p w14:paraId="24243ABA">
            <w:r>
              <w:rPr>
                <w:sz w:val="18"/>
              </w:rPr>
              <w:t>签约退休考官/命题专家</w:t>
            </w:r>
          </w:p>
        </w:tc>
        <w:tc>
          <w:tcPr>
            <w:tcW w:w="3024" w:type="dxa"/>
          </w:tcPr>
          <w:p w14:paraId="779C9464">
            <w:r>
              <w:rPr>
                <w:sz w:val="18"/>
              </w:rPr>
              <w:t>前期投入</w:t>
            </w:r>
          </w:p>
        </w:tc>
      </w:tr>
      <w:tr w14:paraId="7B532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4821468">
            <w:r>
              <w:rPr>
                <w:sz w:val="18"/>
              </w:rPr>
              <w:t>**品牌信任**</w:t>
            </w:r>
          </w:p>
        </w:tc>
        <w:tc>
          <w:tcPr>
            <w:tcW w:w="3024" w:type="dxa"/>
          </w:tcPr>
          <w:p w14:paraId="31D90636">
            <w:r>
              <w:rPr>
                <w:sz w:val="18"/>
              </w:rPr>
              <w:t>通过率公开+真实用户证言+"不过退费"承诺</w:t>
            </w:r>
          </w:p>
        </w:tc>
        <w:tc>
          <w:tcPr>
            <w:tcW w:w="3024" w:type="dxa"/>
          </w:tcPr>
          <w:p w14:paraId="700F9ED6">
            <w:r>
              <w:rPr>
                <w:sz w:val="18"/>
              </w:rPr>
              <w:t>12-18月</w:t>
            </w:r>
          </w:p>
        </w:tc>
      </w:tr>
    </w:tbl>
    <w:p w14:paraId="40D0C6FA"/>
    <w:p w14:paraId="620B4887">
      <w:pPr>
        <w:pStyle w:val="5"/>
      </w:pPr>
      <w:r>
        <w:t>5.4 关键指标(北极星)</w:t>
      </w:r>
    </w:p>
    <w:p w14:paraId="5172626C">
      <w:r>
        <w:rPr>
          <w:i/>
          <w:color w:val="505050"/>
        </w:rPr>
        <w:t>通过率提升率 = (使用平台后通过率 - 自然通过率) / 自然通过率</w:t>
      </w:r>
    </w:p>
    <w:p w14:paraId="7FA091E0">
      <w:r>
        <w:t>这个指标直接决定口碑和复购。所有产品决策围绕"如何让用户通过考试"展开。</w:t>
      </w:r>
    </w:p>
    <w:p w14:paraId="33D1D372">
      <w:r>
        <w:t>────────────────────────────────────────────────────────────</w:t>
      </w:r>
    </w:p>
    <w:p w14:paraId="51CF466E">
      <w:pPr>
        <w:pStyle w:val="4"/>
      </w:pPr>
      <w:r>
        <w:t>六、风险与应对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422F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611F4B98">
            <w:pPr>
              <w:jc w:val="center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2268" w:type="dxa"/>
            <w:shd w:val="clear" w:color="auto" w:fill="D9E2F3"/>
          </w:tcPr>
          <w:p w14:paraId="56FBE695"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w="2268" w:type="dxa"/>
            <w:shd w:val="clear" w:color="auto" w:fill="D9E2F3"/>
          </w:tcPr>
          <w:p w14:paraId="5A883B43"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2268" w:type="dxa"/>
            <w:shd w:val="clear" w:color="auto" w:fill="D9E2F3"/>
          </w:tcPr>
          <w:p w14:paraId="213EAB79">
            <w:pPr>
              <w:jc w:val="center"/>
            </w:pPr>
            <w:r>
              <w:rPr>
                <w:b/>
                <w:sz w:val="18"/>
              </w:rPr>
              <w:t>应对</w:t>
            </w:r>
          </w:p>
        </w:tc>
      </w:tr>
      <w:tr w14:paraId="3E6D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6A72AA">
            <w:r>
              <w:rPr>
                <w:sz w:val="18"/>
              </w:rPr>
              <w:t>政策突变(取消某类考试)</w:t>
            </w:r>
          </w:p>
        </w:tc>
        <w:tc>
          <w:tcPr>
            <w:tcW w:w="2268" w:type="dxa"/>
          </w:tcPr>
          <w:p w14:paraId="745C23F1">
            <w:r>
              <w:rPr>
                <w:sz w:val="18"/>
              </w:rPr>
              <w:t>低</w:t>
            </w:r>
          </w:p>
        </w:tc>
        <w:tc>
          <w:tcPr>
            <w:tcW w:w="2268" w:type="dxa"/>
          </w:tcPr>
          <w:p w14:paraId="6E24E7C9">
            <w:r>
              <w:rPr>
                <w:sz w:val="18"/>
              </w:rPr>
              <w:t>高</w:t>
            </w:r>
          </w:p>
        </w:tc>
        <w:tc>
          <w:tcPr>
            <w:tcW w:w="2268" w:type="dxa"/>
          </w:tcPr>
          <w:p w14:paraId="28806DEE">
            <w:r>
              <w:rPr>
                <w:sz w:val="18"/>
              </w:rPr>
              <w:t>多品类分散,不依赖单一考试</w:t>
            </w:r>
          </w:p>
        </w:tc>
      </w:tr>
      <w:tr w14:paraId="6AF76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8DB2DDE">
            <w:r>
              <w:rPr>
                <w:sz w:val="18"/>
              </w:rPr>
              <w:t>巨头入场(粉笔/高顿)</w:t>
            </w:r>
          </w:p>
        </w:tc>
        <w:tc>
          <w:tcPr>
            <w:tcW w:w="2268" w:type="dxa"/>
          </w:tcPr>
          <w:p w14:paraId="24E05FFB">
            <w:r>
              <w:rPr>
                <w:sz w:val="18"/>
              </w:rPr>
              <w:t>中</w:t>
            </w:r>
          </w:p>
        </w:tc>
        <w:tc>
          <w:tcPr>
            <w:tcW w:w="2268" w:type="dxa"/>
          </w:tcPr>
          <w:p w14:paraId="1BF50774">
            <w:r>
              <w:rPr>
                <w:sz w:val="18"/>
              </w:rPr>
              <w:t>高</w:t>
            </w:r>
          </w:p>
        </w:tc>
        <w:tc>
          <w:tcPr>
            <w:tcW w:w="2268" w:type="dxa"/>
          </w:tcPr>
          <w:p w14:paraId="72B8141C">
            <w:r>
              <w:rPr>
                <w:sz w:val="18"/>
              </w:rPr>
              <w:t>职称考试非其核心,差异化+先发优势</w:t>
            </w:r>
          </w:p>
        </w:tc>
      </w:tr>
      <w:tr w14:paraId="7358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332606">
            <w:r>
              <w:rPr>
                <w:sz w:val="18"/>
              </w:rPr>
              <w:t>题库版权纠纷</w:t>
            </w:r>
          </w:p>
        </w:tc>
        <w:tc>
          <w:tcPr>
            <w:tcW w:w="2268" w:type="dxa"/>
          </w:tcPr>
          <w:p w14:paraId="719DA845">
            <w:r>
              <w:rPr>
                <w:sz w:val="18"/>
              </w:rPr>
              <w:t>中</w:t>
            </w:r>
          </w:p>
        </w:tc>
        <w:tc>
          <w:tcPr>
            <w:tcW w:w="2268" w:type="dxa"/>
          </w:tcPr>
          <w:p w14:paraId="44448DBA">
            <w:r>
              <w:rPr>
                <w:sz w:val="18"/>
              </w:rPr>
              <w:t>中</w:t>
            </w:r>
          </w:p>
        </w:tc>
        <w:tc>
          <w:tcPr>
            <w:tcW w:w="2268" w:type="dxa"/>
          </w:tcPr>
          <w:p w14:paraId="2EF5E50B">
            <w:r>
              <w:rPr>
                <w:sz w:val="18"/>
              </w:rPr>
              <w:t>AI生成为主+人工审核,避免直接抓取</w:t>
            </w:r>
          </w:p>
        </w:tc>
      </w:tr>
      <w:tr w14:paraId="17204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B676B7B">
            <w:r>
              <w:rPr>
                <w:sz w:val="18"/>
              </w:rPr>
              <w:t>AI答案不准确</w:t>
            </w:r>
          </w:p>
        </w:tc>
        <w:tc>
          <w:tcPr>
            <w:tcW w:w="2268" w:type="dxa"/>
          </w:tcPr>
          <w:p w14:paraId="6DADC26D">
            <w:r>
              <w:rPr>
                <w:sz w:val="18"/>
              </w:rPr>
              <w:t>高</w:t>
            </w:r>
          </w:p>
        </w:tc>
        <w:tc>
          <w:tcPr>
            <w:tcW w:w="2268" w:type="dxa"/>
          </w:tcPr>
          <w:p w14:paraId="1BCCA89C">
            <w:r>
              <w:rPr>
                <w:sz w:val="18"/>
              </w:rPr>
              <w:t>中</w:t>
            </w:r>
          </w:p>
        </w:tc>
        <w:tc>
          <w:tcPr>
            <w:tcW w:w="2268" w:type="dxa"/>
          </w:tcPr>
          <w:p w14:paraId="13336B48">
            <w:r>
              <w:rPr>
                <w:sz w:val="18"/>
              </w:rPr>
              <w:t>所有AI产出必须人工抽检+用户报错机制</w:t>
            </w:r>
          </w:p>
        </w:tc>
      </w:tr>
      <w:tr w14:paraId="10C43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04E8A8">
            <w:r>
              <w:rPr>
                <w:sz w:val="18"/>
              </w:rPr>
              <w:t>用户获取成本上升</w:t>
            </w:r>
          </w:p>
        </w:tc>
        <w:tc>
          <w:tcPr>
            <w:tcW w:w="2268" w:type="dxa"/>
          </w:tcPr>
          <w:p w14:paraId="3D532600">
            <w:r>
              <w:rPr>
                <w:sz w:val="18"/>
              </w:rPr>
              <w:t>中</w:t>
            </w:r>
          </w:p>
        </w:tc>
        <w:tc>
          <w:tcPr>
            <w:tcW w:w="2268" w:type="dxa"/>
          </w:tcPr>
          <w:p w14:paraId="633E7063">
            <w:r>
              <w:rPr>
                <w:sz w:val="18"/>
              </w:rPr>
              <w:t>中</w:t>
            </w:r>
          </w:p>
        </w:tc>
        <w:tc>
          <w:tcPr>
            <w:tcW w:w="2268" w:type="dxa"/>
          </w:tcPr>
          <w:p w14:paraId="6F2CA053">
            <w:r>
              <w:rPr>
                <w:sz w:val="18"/>
              </w:rPr>
              <w:t>优先SEO+社群,控制SEM占比&lt;30%</w:t>
            </w:r>
          </w:p>
        </w:tc>
      </w:tr>
    </w:tbl>
    <w:p w14:paraId="08130173"/>
    <w:p w14:paraId="03D4D78A">
      <w:r>
        <w:t>────────────────────────────────────────────────────────────</w:t>
      </w:r>
    </w:p>
    <w:p w14:paraId="20162A40">
      <w:pPr>
        <w:pStyle w:val="4"/>
      </w:pPr>
      <w:r>
        <w:t>七、启动建议</w:t>
      </w:r>
    </w:p>
    <w:p w14:paraId="3E706A3F">
      <w:r>
        <w:rPr>
          <w:i/>
          <w:color w:val="505050"/>
        </w:rPr>
        <w:t>最小可行启动: 选经济师(最大人群,题型标准化程度最高)单品类切入 → 2月内上线MVP(题库2000题+10节录播课+模拟考) → 验证通过率提升效果 → 复制到会计/工程/卫生。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2087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2F3"/>
          </w:tcPr>
          <w:p w14:paraId="7EA64904">
            <w:pPr>
              <w:jc w:val="center"/>
            </w:pPr>
            <w:r>
              <w:rPr>
                <w:b/>
                <w:sz w:val="18"/>
              </w:rPr>
              <w:t>启动要素</w:t>
            </w:r>
          </w:p>
        </w:tc>
        <w:tc>
          <w:tcPr>
            <w:tcW w:w="4536" w:type="dxa"/>
            <w:shd w:val="clear" w:color="auto" w:fill="D9E2F3"/>
          </w:tcPr>
          <w:p w14:paraId="57049149">
            <w:pPr>
              <w:jc w:val="center"/>
            </w:pPr>
            <w:r>
              <w:rPr>
                <w:b/>
                <w:sz w:val="18"/>
              </w:rPr>
              <w:t>建议</w:t>
            </w:r>
          </w:p>
        </w:tc>
      </w:tr>
      <w:tr w14:paraId="55EF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E573E8D">
            <w:r>
              <w:rPr>
                <w:sz w:val="18"/>
              </w:rPr>
              <w:t>首品类</w:t>
            </w:r>
          </w:p>
        </w:tc>
        <w:tc>
          <w:tcPr>
            <w:tcW w:w="4536" w:type="dxa"/>
          </w:tcPr>
          <w:p w14:paraId="2D5113A6">
            <w:r>
              <w:rPr>
                <w:sz w:val="18"/>
              </w:rPr>
              <w:t>**中级经济师**(&gt;50万人/年)</w:t>
            </w:r>
          </w:p>
        </w:tc>
      </w:tr>
      <w:tr w14:paraId="0FA0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025ED98">
            <w:r>
              <w:rPr>
                <w:sz w:val="18"/>
              </w:rPr>
              <w:t>MVP团队</w:t>
            </w:r>
          </w:p>
        </w:tc>
        <w:tc>
          <w:tcPr>
            <w:tcW w:w="4536" w:type="dxa"/>
          </w:tcPr>
          <w:p w14:paraId="289035E0">
            <w:r>
              <w:rPr>
                <w:sz w:val="18"/>
              </w:rPr>
              <w:t>1全栈+1运营+2兼职讲师+AI</w:t>
            </w:r>
          </w:p>
        </w:tc>
      </w:tr>
      <w:tr w14:paraId="791A6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9B0CA44">
            <w:r>
              <w:rPr>
                <w:sz w:val="18"/>
              </w:rPr>
              <w:t>启动资金</w:t>
            </w:r>
          </w:p>
        </w:tc>
        <w:tc>
          <w:tcPr>
            <w:tcW w:w="4536" w:type="dxa"/>
          </w:tcPr>
          <w:p w14:paraId="0EDDF099">
            <w:r>
              <w:rPr>
                <w:sz w:val="18"/>
              </w:rPr>
              <w:t>20-50万(开发+首批内容)</w:t>
            </w:r>
          </w:p>
        </w:tc>
      </w:tr>
      <w:tr w14:paraId="21BCE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FE1E7F4">
            <w:r>
              <w:rPr>
                <w:sz w:val="18"/>
              </w:rPr>
              <w:t>验证指标</w:t>
            </w:r>
          </w:p>
        </w:tc>
        <w:tc>
          <w:tcPr>
            <w:tcW w:w="4536" w:type="dxa"/>
          </w:tcPr>
          <w:p w14:paraId="748019C4">
            <w:r>
              <w:rPr>
                <w:sz w:val="18"/>
              </w:rPr>
              <w:t>日活&gt;500 / 付费转化&gt;5% / 通过率提升&gt;15pct</w:t>
            </w:r>
          </w:p>
        </w:tc>
      </w:tr>
    </w:tbl>
    <w:p w14:paraId="4CE5304C"/>
    <w:p w14:paraId="51B78855"/>
    <w:p w14:paraId="3B0C1398">
      <w:pPr>
        <w:jc w:val="center"/>
      </w:pPr>
      <w:r>
        <w:rPr>
          <w:color w:val="969696"/>
          <w:sz w:val="16"/>
        </w:rPr>
        <w:t>— 本报告由AI情报自进化系统自动生成 —</w:t>
      </w:r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EC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1469</Words>
  <Characters>1681</Characters>
  <Lines>0</Lines>
  <Paragraphs>0</Paragraphs>
  <TotalTime>575</TotalTime>
  <ScaleCrop>false</ScaleCrop>
  <LinksUpToDate>false</LinksUpToDate>
  <CharactersWithSpaces>2055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实事求是</cp:lastModifiedBy>
  <dcterms:modified xsi:type="dcterms:W3CDTF">2026-06-06T02:02:52Z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eyJoZGlkIjoiZDQ0OWU0YzdlMmE2YzA3YTgxOGU2NjEyMzEzMmEzNjAiLCJ1c2VySWQiOiI0OTQ1ODU0ODgifQ==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D85E94C680194E1D888BBED67378FE93_13</vt:lpwstr>
  </property>
</Properties>
</file>